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d"/>
        <w:keepNext/>
        <w:spacing w:before="0" w:after="60" w:line="408" w:lineRule="auto"/>
        <w:jc w:val="left"/>
      </w:pPr>
      <w:r>
        <w:rPr>
          <w:rFonts w:ascii="宋体" w:hAnsi="宋体" w:eastAsia="宋体"/>
          <w:b/>
          <w:color w:val="1A1A1A"/>
          <w:sz w:val="48"/>
        </w:rPr>
        <w:t>解决方案型测试授权申请概要方案</w:t>
      </w:r>
    </w:p>
    <w:p>
      <w:pPr>
        <w:spacing w:before="60" w:after="60" w:line="312" w:lineRule="auto"/>
        <w:jc w:val="left"/>
      </w:pPr>
      <w:r>
        <w:rPr>
          <w:rFonts w:ascii="宋体" w:hAnsi="宋体" w:eastAsia="宋体"/>
          <w:b w:val="0"/>
          <w:color w:val="333333"/>
          <w:sz w:val="22"/>
        </w:rPr>
        <w:t>文档状态：概要方案（核心业务流程已确认，审批节点、权限及接口字段待开发评审）</w:t>
      </w:r>
    </w:p>
    <w:p>
      <w:pPr>
        <w:spacing w:before="60" w:after="60" w:line="312" w:lineRule="auto"/>
        <w:jc w:val="left"/>
      </w:pPr>
      <w:r>
        <w:rPr>
          <w:rFonts w:ascii="宋体" w:hAnsi="宋体" w:eastAsia="宋体"/>
          <w:b w:val="0"/>
          <w:color w:val="333333"/>
          <w:sz w:val="22"/>
        </w:rPr>
        <w:t>最后更新：2026-08-06</w:t>
      </w:r>
    </w:p>
    <w:p>
      <w:pPr>
        <w:spacing w:before="60" w:after="60" w:line="312" w:lineRule="auto"/>
        <w:jc w:val="left"/>
      </w:pPr>
      <w:r>
        <w:rPr>
          <w:rFonts w:ascii="宋体" w:hAnsi="宋体" w:eastAsia="宋体"/>
          <w:b w:val="0"/>
          <w:color w:val="333333"/>
          <w:sz w:val="22"/>
        </w:rPr>
        <w:t>适用范围：关联新资产系统借测单的解决方案型申请，以及 W3 本地创建的纯软件解决方案型申请</w:t>
      </w:r>
    </w:p>
    <w:p>
      <w:pPr>
        <w:pStyle w:val="000018"/>
        <w:keepNext/>
        <w:spacing w:before="120" w:after="60" w:line="408" w:lineRule="auto"/>
      </w:pPr>
      <w:r>
        <w:rPr>
          <w:rFonts w:ascii="宋体" w:hAnsi="宋体" w:eastAsia="宋体"/>
          <w:b/>
          <w:color w:val="1A1A1A"/>
          <w:sz w:val="36"/>
        </w:rPr>
        <w:t>1. 背景与目标</w:t>
      </w:r>
    </w:p>
    <w:p>
      <w:pPr>
        <w:spacing w:before="60" w:after="60" w:line="312" w:lineRule="auto"/>
        <w:jc w:val="left"/>
      </w:pPr>
      <w:r>
        <w:rPr>
          <w:rFonts w:ascii="宋体" w:hAnsi="宋体" w:eastAsia="宋体"/>
          <w:b w:val="0"/>
          <w:color w:val="333333"/>
          <w:sz w:val="22"/>
        </w:rPr>
        <w:t>解决方案型测试授权通常包含多个产品线。W3 负责维护“解决方案与产品线”的配置关系，并向新资产系统提供查询能力；新资产系统使用该关系完成借测申请，但不会在审批通过后向 W3 推送消息，也不会触发 W3 自动创建授权记录。</w:t>
      </w:r>
    </w:p>
    <w:p>
      <w:pPr>
        <w:spacing w:before="60" w:after="60" w:line="312" w:lineRule="auto"/>
        <w:jc w:val="left"/>
      </w:pPr>
      <w:r>
        <w:rPr>
          <w:rFonts w:ascii="宋体" w:hAnsi="宋体" w:eastAsia="宋体"/>
          <w:b w:val="0"/>
          <w:color w:val="333333"/>
          <w:sz w:val="22"/>
        </w:rPr>
        <w:t>业务人员完成借测审批后，需要主动进入 W3，关联符合条件的借测单并重新发起解决方案型授权申请。W3 查询借测单中的申请信息，锁定已审批的方案和产品线，经过 W3 整单审批后执行实际授权并生成一条解决方案授权记录。</w:t>
      </w:r>
    </w:p>
    <w:p>
      <w:pPr>
        <w:spacing w:before="60" w:after="60" w:line="312" w:lineRule="auto"/>
        <w:jc w:val="left"/>
      </w:pPr>
      <w:r>
        <w:rPr>
          <w:rFonts w:ascii="宋体" w:hAnsi="宋体" w:eastAsia="宋体"/>
          <w:b w:val="0"/>
          <w:color w:val="333333"/>
          <w:sz w:val="22"/>
        </w:rPr>
        <w:t>本方案目标：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由 W3 统一维护解决方案与产品线关系，避免两个系统重复维护。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资产借测审批与 W3 授权审批保持独立，职责清晰、状态互不自动驱动。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通过借测单复用客户、方案、产品线、设备和借测期限等已审批信息，减少重复录入。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确保 W3 申请中的产品线与资产审批内容一致，不允许申请人自行调整。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5. 一套解决方案只形成一张审批单和一条授权记录，方案内全部产品成功才算整单成功。</w:t>
      </w:r>
    </w:p>
    <w:p>
      <w:pPr>
        <w:pStyle w:val="000018"/>
        <w:keepNext/>
        <w:spacing w:before="120" w:after="60" w:line="408" w:lineRule="auto"/>
      </w:pPr>
      <w:r>
        <w:rPr>
          <w:rFonts w:ascii="宋体" w:hAnsi="宋体" w:eastAsia="宋体"/>
          <w:b/>
          <w:color w:val="1A1A1A"/>
          <w:sz w:val="36"/>
        </w:rPr>
        <w:t>2. 核心结论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 xml:space="preserve">1. </w:t>
      </w:r>
      <w:r>
        <w:rPr>
          <w:rFonts w:ascii="宋体" w:hAnsi="宋体" w:eastAsia="宋体"/>
          <w:b/>
          <w:color w:val="333333"/>
          <w:sz w:val="22"/>
        </w:rPr>
        <w:t>配置归属 W3</w:t>
      </w:r>
      <w:r>
        <w:rPr>
          <w:rFonts w:ascii="宋体" w:hAnsi="宋体" w:eastAsia="宋体"/>
          <w:b w:val="0"/>
          <w:color w:val="333333"/>
          <w:sz w:val="22"/>
        </w:rPr>
        <w:t>：W3 提供配置页，只维护解决方案与产品线的对应关系，不维护产品授权参数、硬件规则或软件规则。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 xml:space="preserve">2. </w:t>
      </w:r>
      <w:r>
        <w:rPr>
          <w:rFonts w:ascii="宋体" w:hAnsi="宋体" w:eastAsia="宋体"/>
          <w:b/>
          <w:color w:val="333333"/>
          <w:sz w:val="22"/>
        </w:rPr>
        <w:t>资产系统只读取配置数据</w:t>
      </w:r>
      <w:r>
        <w:rPr>
          <w:rFonts w:ascii="宋体" w:hAnsi="宋体" w:eastAsia="宋体"/>
          <w:b w:val="0"/>
          <w:color w:val="333333"/>
          <w:sz w:val="22"/>
        </w:rPr>
        <w:t>：资产系统通过接口获取启用状态的解决方案及产品线关系，不打开或嵌入 W3 配置页。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 xml:space="preserve">3. </w:t>
      </w:r>
      <w:r>
        <w:rPr>
          <w:rFonts w:ascii="宋体" w:hAnsi="宋体" w:eastAsia="宋体"/>
          <w:b/>
          <w:color w:val="333333"/>
          <w:sz w:val="22"/>
        </w:rPr>
        <w:t>两个申请流程相互独立</w:t>
      </w:r>
      <w:r>
        <w:rPr>
          <w:rFonts w:ascii="宋体" w:hAnsi="宋体" w:eastAsia="宋体"/>
          <w:b w:val="0"/>
          <w:color w:val="333333"/>
          <w:sz w:val="22"/>
        </w:rPr>
        <w:t>：资产系统审批通过后不发送消息给 W3，W3 不自动创建申请、授权任务或授权记录。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 xml:space="preserve">4. </w:t>
      </w:r>
      <w:r>
        <w:rPr>
          <w:rFonts w:ascii="宋体" w:hAnsi="宋体" w:eastAsia="宋体"/>
          <w:b/>
          <w:color w:val="333333"/>
          <w:sz w:val="22"/>
        </w:rPr>
        <w:t>业务人员主动回到 W3 申请</w:t>
      </w:r>
      <w:r>
        <w:rPr>
          <w:rFonts w:ascii="宋体" w:hAnsi="宋体" w:eastAsia="宋体"/>
          <w:b w:val="0"/>
          <w:color w:val="333333"/>
          <w:sz w:val="22"/>
        </w:rPr>
        <w:t>：用户在 W3 关联借测单，系统查询并带出资产申请信息，再由用户补充授权参数后提交。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 xml:space="preserve">5. </w:t>
      </w:r>
      <w:r>
        <w:rPr>
          <w:rFonts w:ascii="宋体" w:hAnsi="宋体" w:eastAsia="宋体"/>
          <w:b/>
          <w:color w:val="333333"/>
          <w:sz w:val="22"/>
        </w:rPr>
        <w:t>借测单有明确准入条件</w:t>
      </w:r>
      <w:r>
        <w:rPr>
          <w:rFonts w:ascii="宋体" w:hAnsi="宋体" w:eastAsia="宋体"/>
          <w:b w:val="0"/>
          <w:color w:val="333333"/>
          <w:sz w:val="22"/>
        </w:rPr>
        <w:t>：W3 只能关联“审批通过且未归还、未撤销”的借测单。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 xml:space="preserve">6. </w:t>
      </w:r>
      <w:r>
        <w:rPr>
          <w:rFonts w:ascii="宋体" w:hAnsi="宋体" w:eastAsia="宋体"/>
          <w:b/>
          <w:color w:val="333333"/>
          <w:sz w:val="22"/>
        </w:rPr>
        <w:t>产品线不可调整</w:t>
      </w:r>
      <w:r>
        <w:rPr>
          <w:rFonts w:ascii="宋体" w:hAnsi="宋体" w:eastAsia="宋体"/>
          <w:b w:val="0"/>
          <w:color w:val="333333"/>
          <w:sz w:val="22"/>
        </w:rPr>
        <w:t>：方案和产品线以借测单中已审批的信息为准，在 W3 只读展示，不允许增加、删除或替换。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 xml:space="preserve">7. </w:t>
      </w:r>
      <w:r>
        <w:rPr>
          <w:rFonts w:ascii="宋体" w:hAnsi="宋体" w:eastAsia="宋体"/>
          <w:b/>
          <w:color w:val="333333"/>
          <w:sz w:val="22"/>
        </w:rPr>
        <w:t>W3 重新审批</w:t>
      </w:r>
      <w:r>
        <w:rPr>
          <w:rFonts w:ascii="宋体" w:hAnsi="宋体" w:eastAsia="宋体"/>
          <w:b w:val="0"/>
          <w:color w:val="333333"/>
          <w:sz w:val="22"/>
        </w:rPr>
        <w:t>：关联借测单发起的申请仍需重新走 W3 审批；资产审批不能替代授权审批。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 xml:space="preserve">8. </w:t>
      </w:r>
      <w:r>
        <w:rPr>
          <w:rFonts w:ascii="宋体" w:hAnsi="宋体" w:eastAsia="宋体"/>
          <w:b/>
          <w:color w:val="333333"/>
          <w:sz w:val="22"/>
        </w:rPr>
        <w:t>一整单审批</w:t>
      </w:r>
      <w:r>
        <w:rPr>
          <w:rFonts w:ascii="宋体" w:hAnsi="宋体" w:eastAsia="宋体"/>
          <w:b w:val="0"/>
          <w:color w:val="333333"/>
          <w:sz w:val="22"/>
        </w:rPr>
        <w:t>：解决方案作为一张申请单整体审批，不拆分为多张产品线审批单。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 xml:space="preserve">9. </w:t>
      </w:r>
      <w:r>
        <w:rPr>
          <w:rFonts w:ascii="宋体" w:hAnsi="宋体" w:eastAsia="宋体"/>
          <w:b/>
          <w:color w:val="333333"/>
          <w:sz w:val="22"/>
        </w:rPr>
        <w:t>整单原子成功</w:t>
      </w:r>
      <w:r>
        <w:rPr>
          <w:rFonts w:ascii="宋体" w:hAnsi="宋体" w:eastAsia="宋体"/>
          <w:b w:val="0"/>
          <w:color w:val="333333"/>
          <w:sz w:val="22"/>
        </w:rPr>
        <w:t>：任一产品授权失败，整套解决方案失败，并回滚本次已成功创建的产品授权。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 xml:space="preserve">10. </w:t>
      </w:r>
      <w:r>
        <w:rPr>
          <w:rFonts w:ascii="宋体" w:hAnsi="宋体" w:eastAsia="宋体"/>
          <w:b/>
          <w:color w:val="333333"/>
          <w:sz w:val="22"/>
        </w:rPr>
        <w:t>一条授权记录</w:t>
      </w:r>
      <w:r>
        <w:rPr>
          <w:rFonts w:ascii="宋体" w:hAnsi="宋体" w:eastAsia="宋体"/>
          <w:b w:val="0"/>
          <w:color w:val="333333"/>
          <w:sz w:val="22"/>
        </w:rPr>
        <w:t>：沿用现有授权记录预留结构，以一条 `SOL-...` 记录展示，展开后查看产品明细。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 xml:space="preserve">11. </w:t>
      </w:r>
      <w:r>
        <w:rPr>
          <w:rFonts w:ascii="宋体" w:hAnsi="宋体" w:eastAsia="宋体"/>
          <w:b/>
          <w:color w:val="333333"/>
          <w:sz w:val="22"/>
        </w:rPr>
        <w:t>纯软件方案可由 W3 本地创建</w:t>
      </w:r>
      <w:r>
        <w:rPr>
          <w:rFonts w:ascii="宋体" w:hAnsi="宋体" w:eastAsia="宋体"/>
          <w:b w:val="0"/>
          <w:color w:val="333333"/>
          <w:sz w:val="22"/>
        </w:rPr>
        <w:t>：无需借测单，但同样需要走 W3 整单审批，并复用相同的授权和记录规则。</w:t>
      </w:r>
    </w:p>
    <w:p>
      <w:pPr>
        <w:pStyle w:val="000018"/>
        <w:keepNext/>
        <w:spacing w:before="120" w:after="60" w:line="408" w:lineRule="auto"/>
      </w:pPr>
      <w:r>
        <w:rPr>
          <w:rFonts w:ascii="宋体" w:hAnsi="宋体" w:eastAsia="宋体"/>
          <w:b/>
          <w:color w:val="1A1A1A"/>
          <w:sz w:val="36"/>
        </w:rPr>
        <w:t>3. 系统边界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3.1 系统职责</w:t>
      </w:r>
    </w:p>
    <w:tbl>
      <w:tblPr>
        <w:tblStyle w:val="00001e"/>
        <w:tblW w:type="dxa" w:w="9040"/>
        <w:jc w:val="left"/>
        <w:tblLayout w:type="fixed"/>
        <w:tblLook w:firstColumn="1" w:firstRow="1" w:lastColumn="0" w:lastRow="0" w:noHBand="0" w:noVBand="1" w:val="04A0"/>
      </w:tblPr>
      <w:tblGrid>
        <w:gridCol w:w="1141"/>
        <w:gridCol w:w="4186"/>
        <w:gridCol w:w="3713"/>
      </w:tblGrid>
      <w:tr>
        <w:trPr>
          <w:tblHeader w:val="true"/>
        </w:trPr>
        <w:tc>
          <w:tcPr>
            <w:tcW w:type="dxa" w:w="11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系统</w:t>
            </w:r>
          </w:p>
        </w:tc>
        <w:tc>
          <w:tcPr>
            <w:tcW w:type="dxa" w:w="41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负责</w:t>
            </w:r>
          </w:p>
        </w:tc>
        <w:tc>
          <w:tcPr>
            <w:tcW w:type="dxa" w:w="37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不负责</w:t>
            </w:r>
          </w:p>
        </w:tc>
      </w:tr>
      <w:tr>
        <w:tc>
          <w:tcPr>
            <w:tcW w:type="dxa" w:w="11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 测试授权系统</w:t>
            </w:r>
          </w:p>
        </w:tc>
        <w:tc>
          <w:tcPr>
            <w:tcW w:type="dxa" w:w="41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维护解决方案与产品线关系；向资产系统提供配置查询；查询借测单；创建解决方案申请；执行 W3 整单审批；生成实际授权和授权记录</w:t>
            </w:r>
          </w:p>
        </w:tc>
        <w:tc>
          <w:tcPr>
            <w:tcW w:type="dxa" w:w="37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不创建或修改资产借测单；不替代资产系统审批；不接受资产审批结果自动建单</w:t>
            </w:r>
          </w:p>
        </w:tc>
      </w:tr>
      <w:tr>
        <w:tc>
          <w:tcPr>
            <w:tcW w:type="dxa" w:w="11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新资产系统</w:t>
            </w:r>
          </w:p>
        </w:tc>
        <w:tc>
          <w:tcPr>
            <w:tcW w:type="dxa" w:w="41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读取 W3 的解决方案与产品线关系；创建和审批借测单；保存本次借测选择的方案、产品线及其他申请信息；向 W3 提供借测单查询</w:t>
            </w:r>
          </w:p>
        </w:tc>
        <w:tc>
          <w:tcPr>
            <w:tcW w:type="dxa" w:w="37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不创建 W3 授权申请；不触发 W3 自动授权；不维护 W3 的解决方案配置页</w:t>
            </w:r>
          </w:p>
        </w:tc>
      </w:tr>
      <w:tr>
        <w:tc>
          <w:tcPr>
            <w:tcW w:type="dxa" w:w="11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许可证平台或其他下游系统</w:t>
            </w:r>
          </w:p>
        </w:tc>
        <w:tc>
          <w:tcPr>
            <w:tcW w:type="dxa" w:w="41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接收 W3 的产品授权请求；返回授权结果；提供撤销或作废能力</w:t>
            </w:r>
          </w:p>
        </w:tc>
        <w:tc>
          <w:tcPr>
            <w:tcW w:type="dxa" w:w="37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不处理解决方案业务审批和借测单校验</w:t>
            </w:r>
          </w:p>
        </w:tc>
      </w:tr>
    </w:tbl>
    <w:p>
      <w:pPr>
        <w:spacing w:before="0" w:after="60" w:line="240" w:lineRule="auto"/>
      </w:pP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3.2 数据归属</w:t>
      </w:r>
    </w:p>
    <w:tbl>
      <w:tblPr>
        <w:tblStyle w:val="00001e"/>
        <w:tblW w:type="dxa" w:w="9040"/>
        <w:jc w:val="left"/>
        <w:tblLayout w:type="fixed"/>
        <w:tblLook w:firstColumn="1" w:firstRow="1" w:lastColumn="0" w:lastRow="0" w:noHBand="0" w:noVBand="1" w:val="04A0"/>
      </w:tblPr>
      <w:tblGrid>
        <w:gridCol w:w="2398"/>
        <w:gridCol w:w="2213"/>
        <w:gridCol w:w="4429"/>
      </w:tblGrid>
      <w:tr>
        <w:trPr>
          <w:tblHeader w:val="true"/>
        </w:trPr>
        <w:tc>
          <w:tcPr>
            <w:tcW w:type="dxa" w:w="23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数据</w:t>
            </w:r>
          </w:p>
        </w:tc>
        <w:tc>
          <w:tcPr>
            <w:tcW w:type="dxa" w:w="2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权威系统</w:t>
            </w:r>
          </w:p>
        </w:tc>
        <w:tc>
          <w:tcPr>
            <w:tcW w:type="dxa" w:w="44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说明</w:t>
            </w:r>
          </w:p>
        </w:tc>
      </w:tr>
      <w:tr>
        <w:tc>
          <w:tcPr>
            <w:tcW w:type="dxa" w:w="23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解决方案与产品线关系</w:t>
            </w:r>
          </w:p>
        </w:tc>
        <w:tc>
          <w:tcPr>
            <w:tcW w:type="dxa" w:w="2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</w:t>
            </w:r>
          </w:p>
        </w:tc>
        <w:tc>
          <w:tcPr>
            <w:tcW w:type="dxa" w:w="44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由 W3 配置页维护，资产系统只读获取</w:t>
            </w:r>
          </w:p>
        </w:tc>
      </w:tr>
      <w:tr>
        <w:tc>
          <w:tcPr>
            <w:tcW w:type="dxa" w:w="23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借测单及资产审批状态</w:t>
            </w:r>
          </w:p>
        </w:tc>
        <w:tc>
          <w:tcPr>
            <w:tcW w:type="dxa" w:w="2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新资产系统</w:t>
            </w:r>
          </w:p>
        </w:tc>
        <w:tc>
          <w:tcPr>
            <w:tcW w:type="dxa" w:w="44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 只读查询，不修改</w:t>
            </w:r>
          </w:p>
        </w:tc>
      </w:tr>
      <w:tr>
        <w:tc>
          <w:tcPr>
            <w:tcW w:type="dxa" w:w="23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本次借测选择的方案和产品线</w:t>
            </w:r>
          </w:p>
        </w:tc>
        <w:tc>
          <w:tcPr>
            <w:tcW w:type="dxa" w:w="2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新资产系统</w:t>
            </w:r>
          </w:p>
        </w:tc>
        <w:tc>
          <w:tcPr>
            <w:tcW w:type="dxa" w:w="44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作为资产审批内容保存，W3 申请时原样带出并锁定</w:t>
            </w:r>
          </w:p>
        </w:tc>
      </w:tr>
      <w:tr>
        <w:tc>
          <w:tcPr>
            <w:tcW w:type="dxa" w:w="23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 解决方案申请及审批</w:t>
            </w:r>
          </w:p>
        </w:tc>
        <w:tc>
          <w:tcPr>
            <w:tcW w:type="dxa" w:w="2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</w:t>
            </w:r>
          </w:p>
        </w:tc>
        <w:tc>
          <w:tcPr>
            <w:tcW w:type="dxa" w:w="44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与资产审批相互独立</w:t>
            </w:r>
          </w:p>
        </w:tc>
      </w:tr>
      <w:tr>
        <w:tc>
          <w:tcPr>
            <w:tcW w:type="dxa" w:w="23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产品授权参数和授权结果</w:t>
            </w:r>
          </w:p>
        </w:tc>
        <w:tc>
          <w:tcPr>
            <w:tcW w:type="dxa" w:w="2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 / 下游许可证平台</w:t>
            </w:r>
          </w:p>
        </w:tc>
        <w:tc>
          <w:tcPr>
            <w:tcW w:type="dxa" w:w="44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由 W3 申请补充并执行</w:t>
            </w:r>
          </w:p>
        </w:tc>
      </w:tr>
      <w:tr>
        <w:tc>
          <w:tcPr>
            <w:tcW w:type="dxa" w:w="23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解决方案授权记录</w:t>
            </w:r>
          </w:p>
        </w:tc>
        <w:tc>
          <w:tcPr>
            <w:tcW w:type="dxa" w:w="22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</w:t>
            </w:r>
          </w:p>
        </w:tc>
        <w:tc>
          <w:tcPr>
            <w:tcW w:type="dxa" w:w="442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一条记录包含多个产品明细</w:t>
            </w:r>
          </w:p>
        </w:tc>
      </w:tr>
    </w:tbl>
    <w:p>
      <w:pPr>
        <w:spacing w:before="0" w:after="60" w:line="240" w:lineRule="auto"/>
      </w:pPr>
    </w:p>
    <w:p>
      <w:pPr>
        <w:pStyle w:val="000018"/>
        <w:keepNext/>
        <w:spacing w:before="120" w:after="60" w:line="408" w:lineRule="auto"/>
      </w:pPr>
      <w:r>
        <w:rPr>
          <w:rFonts w:ascii="宋体" w:hAnsi="宋体" w:eastAsia="宋体"/>
          <w:b/>
          <w:color w:val="1A1A1A"/>
          <w:sz w:val="36"/>
        </w:rPr>
        <w:t>4. 业务流程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4.1 关联借测单的解决方案申请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W3 配置管理员维护解决方案及其产品线关系。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新资产系统通过接口读取可用方案及产品线关系，供用户创建借测单时选择。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新资产系统独立完成借测审批，审批通过后不调用 W3 创建授权。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业务人员主动进入 W3，搜索并关联符合条件的借测单。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5. W3 根据借测单查询资产申请全部信息，带出方案、产品线、客户、设备和借测期限等内容。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6. 方案和产品线保持只读；用户仅补充实际授权所需参数。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7. 用户提交一张解决方案申请，整单进入 W3 审批。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8. 审批通过后执行全部产品授权，全部成功后生成一条解决方案授权记录。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4.2 纯软件解决方案申请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用户直接在 W3 创建纯软件解决方案申请，无需关联借测单。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用户选择 W3 已启用的解决方案，系统带出对应产品线且不允许调整。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用户补充客户、有效期及各产品授权参数后提交。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申请作为一整单进入 W3 审批，驳回后允许修改并重新提交。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5. 审批通过后的授权执行和授权记录结构与关联借测单场景一致。</w:t>
      </w:r>
    </w:p>
    <w:p>
      <w:pPr>
        <w:pStyle w:val="000018"/>
        <w:keepNext/>
        <w:spacing w:before="120" w:after="60" w:line="408" w:lineRule="auto"/>
      </w:pPr>
      <w:r>
        <w:rPr>
          <w:rFonts w:ascii="宋体" w:hAnsi="宋体" w:eastAsia="宋体"/>
          <w:b/>
          <w:color w:val="1A1A1A"/>
          <w:sz w:val="36"/>
        </w:rPr>
        <w:t>5. 功能方案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5.1 解决方案与产品线配置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1、初始状态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W3 提供独立的解决方案配置页，供具备配置权限的用户维护。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配置对象仅包含解决方案基础信息、关联产品线和启停状态。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配置页不维护版本、设备、授权模块、容量、有效期等具体授权参数。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已启用配置可被新资产系统查询，也可供 W3 本地申请选择。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2、交互逻辑说明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用户可新增解决方案并选择一个或多个产品线。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用户可编辑方案名称和产品线关系，也可启用或停用方案。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停用后不再出现在新申请的可选范围中，但不影响历史借测单和历史授权记录展示。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资产系统仅通过接口读取配置数据，不进入该配置页面。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3、字段校验规则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方案编码：必填，在 W3 内唯一。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方案名称：必填，在有效配置中不可重复。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产品线：必填，至少选择一个有效产品线，不允许同一产品线重复添加。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启停状态：必填，默认建议为启用。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4、提交逻辑处理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提交前校验方案编码、名称和产品线关系。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保存成功后更新 W3 配置数据，资产系统后续查询可获得最新启用配置。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配置修改不反向覆盖已经完成审批的借测单；历史借测单以资产系统保存的申请内容为准。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5、验收标准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可新增、编辑、启用和停用解决方案配置。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每个方案至少关联一个产品线，重复编码、名称或产品线能被正确拦截。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资产系统只能读取启用配置，无法通过查询接口修改配置。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修改或停用配置不会改变历史借测单和历史授权记录。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5.2 借测单关联与信息带出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1、初始状态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W3 解决方案申请提供借测单关联入口。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可关联范围仅包括审批通过且当前未归还、未撤销的借测单。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关联成功后带出借测单中的全部可用申请信息，其中方案和产品线只读。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2、交互逻辑说明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用户通过借测单号或其他可检索条件查找借测单。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W3 实时查询新资产系统并校验借测单状态。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校验通过后带出借测单号、申请人、客户、方案、产品线、设备、借测期限及审批信息。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用户不可增加、删除或替换借测单带出的产品线。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5. 用户可继续填写版本、设备 ID、授权模块、规格参数和授权有效期等 W3 授权信息。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3、字段校验规则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借测单：必填，必须真实存在且状态为审批通过、未归还、未撤销。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解决方案：必须由借测单带出，不允许手工修改。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产品线：必须与借测单已审批内容一致，不允许调整。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借测单返回信息不完整或查询失败时，不允许提交 W3 申请。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4、提交逻辑处理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提交时同时保存借测单号、资产申请标识、资产审批信息和带出的方案及产品线快照。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W3 不向新资产系统发送申请提交或审批结果。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提交后生成一张 W3 解决方案申请单并进入整单审批。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5、验收标准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只有审批通过且未归还、未撤销的借测单可以关联。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不符合条件的借测单无法进入申请，并显示明确原因。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关联成功后可完整带出资产申请信息。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方案和产品线只读，任何方式均无法在 W3 调整。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5. 提交后进入 W3 审批，不会自动生成授权记录。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5.3 W3 本地纯软件解决方案申请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1、初始状态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W3 为纯软件解决方案提供独立申请入口，不要求关联借测单。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用户从 W3 已启用配置中选择解决方案，系统自动带出产品线。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产品线只读，不允许调整。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2、交互逻辑说明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用户选择解决方案后填写客户、有效期及各产品授权参数。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用户提交后进入 W3 整单审批。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审批驳回后保留原申请内容，允许修改并重新提交。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全流程不创建或修改新资产系统借测单，也不向新资产系统发送业务数据。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3、字段校验规则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解决方案、客户、申请人、授权有效期及全部产品必填参数必须完整。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解决方案必须处于启用状态。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产品线必须来自解决方案配置，不允许手工增删。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4、提交逻辑处理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提交后生成 W3 本地唯一申请编号并进入整单审批。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审批通过前不执行实际授权。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审批通过后进入与借测单关联场景相同的整单授权流程。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5、验收标准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纯软件方案可以不关联借测单独立申请。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产品线正确带出且不可调整。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申请必须经过 W3 审批，驳回后可修改重提。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审批通过后生成与其他解决方案一致的一条授权记录。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5.4 解决方案整单审批与授权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1、初始状态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一套解决方案对应一张 W3 申请单和一个整体审批状态。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审批详情中展示方案基本信息、借测信息（如有）、产品线及各产品授权参数。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产品线不拆分为独立审批单。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2、交互逻辑说明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审批人按整套解决方案进行通过或驳回。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任一审批节点驳回时整单驳回，申请人修改后重新提交。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全部审批节点通过后，W3 对方案内全部产品进行预校验。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预校验全部通过后执行实际授权；任一产品失败时停止处理并回滚已成功产品。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3、字段校验规则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审批前必须具备完整的方案、产品线和产品授权参数。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关联借测单场景在提交及执行前均需校验借测单仍满足准入条件。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所有产品必须通过预校验，整单才可进入实际授权。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4、提交逻辑处理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审批通过后按整单生成授权任务。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全部产品授权成功后，整单状态更新为已授权。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任一产品失败时撤销本次已成功产品，整单状态更新为失败，不提供部分可用结果。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回滚失败时转人工补偿，相关授权结果保持不可交付状态。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5、验收标准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解决方案只生成一张审批单，不按产品线拆单。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整单驳回后不会执行任何产品授权。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只有所有产品均成功时整单才显示已授权。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任一产品失败时已成功产品均被回滚，不存在部分成功状态。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5.5 解决方案授权记录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1、初始状态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W3 授权记录列表中，一套解决方案只展示一条 `SOL-...` 记录，并标记授权类型为“解决方案”。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记录行沿用现有原型预留字段：申请编号、申请平台、方案名称、客户、设备数量、区域、授权有效期、申请人、申请时间和整体状态。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展开记录后展示产品线、版本、设备 ID、设备 SN、区域、有效期和授权码等产品明细。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2、交互逻辑说明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用户可展开或收起解决方案记录查看产品明细。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产品明细不作为独立授权记录出现在主列表。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搜索支持借测单号、方案名称、客户和方案内产品线。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纯软件方案支持整套复制申请和一键续期，不支持选择部分产品。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3、字段校验规则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每条解决方案记录至少包含一条产品明细。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整体状态由全部产品结果汇总生成，不允许人工直接修改。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只有全部产品成功时整体状态才能为已授权。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4、提交逻辑处理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全部产品成功后保存一条解决方案记录及其产品明细、审批信息和申请快照。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失败记录保存失败产品、失败步骤和回滚结果，但不提供可使用的授权结果。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单产品授权记录的原有展示和操作不受影响。</w:t>
      </w:r>
    </w:p>
    <w:p>
      <w:pPr>
        <w:keepNext/>
        <w:spacing w:before="160" w:after="60" w:line="312" w:lineRule="auto"/>
      </w:pPr>
      <w:r>
        <w:rPr>
          <w:rFonts w:ascii="宋体" w:hAnsi="宋体" w:eastAsia="宋体"/>
          <w:b/>
          <w:color w:val="1A1A1A"/>
          <w:sz w:val="24"/>
        </w:rPr>
        <w:t>5、验收标准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一条解决方案记录可完整展示方案内全部产品。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产品明细数量与提交审批时的产品线及授权对象一致。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可从记录追溯到 W3 申请、借测单（如有）和审批信息。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现有授权记录中预留的展开结构得到复用。</w:t>
      </w:r>
    </w:p>
    <w:p>
      <w:pPr>
        <w:pStyle w:val="000018"/>
        <w:keepNext/>
        <w:spacing w:before="120" w:after="60" w:line="408" w:lineRule="auto"/>
      </w:pPr>
      <w:r>
        <w:rPr>
          <w:rFonts w:ascii="宋体" w:hAnsi="宋体" w:eastAsia="宋体"/>
          <w:b/>
          <w:color w:val="1A1A1A"/>
          <w:sz w:val="36"/>
        </w:rPr>
        <w:t>6. 数据与接口建议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6.1 W3 解决方案配置查询</w:t>
      </w:r>
    </w:p>
    <w:p>
      <w:pPr>
        <w:spacing w:before="60" w:after="60" w:line="312" w:lineRule="auto"/>
        <w:jc w:val="left"/>
      </w:pPr>
      <w:r>
        <w:rPr>
          <w:rFonts w:ascii="宋体" w:hAnsi="宋体" w:eastAsia="宋体"/>
          <w:b w:val="0"/>
          <w:color w:val="333333"/>
          <w:sz w:val="22"/>
        </w:rPr>
        <w:t>资产系统调用 W3 查询启用的解决方案与产品线关系。接口只需提供方案标识、方案名称、启停状态及产品线标识和名称，不返回具体授权规则和参数。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6.2 新资产系统借测单查询</w:t>
      </w:r>
    </w:p>
    <w:p>
      <w:pPr>
        <w:spacing w:before="60" w:after="60" w:line="312" w:lineRule="auto"/>
        <w:jc w:val="left"/>
      </w:pPr>
      <w:r>
        <w:rPr>
          <w:rFonts w:ascii="宋体" w:hAnsi="宋体" w:eastAsia="宋体"/>
          <w:b w:val="0"/>
          <w:color w:val="333333"/>
          <w:sz w:val="22"/>
        </w:rPr>
        <w:t>W3 在用户主动关联借测单时查询新资产系统，建议返回：借测单号、资产申请标识、审批状态、申请人、客户、方案、产品线、设备 ID/SN、借测期限、归还状态、撤销状态及审批信息。</w:t>
      </w:r>
    </w:p>
    <w:p>
      <w:pPr>
        <w:spacing w:before="60" w:after="60" w:line="312" w:lineRule="auto"/>
        <w:jc w:val="left"/>
      </w:pPr>
      <w:r>
        <w:rPr>
          <w:rFonts w:ascii="宋体" w:hAnsi="宋体" w:eastAsia="宋体"/>
          <w:b w:val="0"/>
          <w:color w:val="333333"/>
          <w:sz w:val="22"/>
        </w:rPr>
        <w:t>新资产系统应返回借测审批时保存的方案和产品线，不应根据 W3 当前最新配置重新计算，以避免历史审批内容发生变化。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6.3 系统触发边界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新资产系统审批通过后不向 W3 发送消息。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W3 不轮询资产审批结果，不自动创建解决方案申请、授权任务或授权记录。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W3 仅在用户主动搜索、关联或提交时查询借测单信息。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W3 审批和授权结果暂不回传新资产系统。</w:t>
      </w:r>
    </w:p>
    <w:p>
      <w:pPr>
        <w:pStyle w:val="000018"/>
        <w:keepNext/>
        <w:spacing w:before="120" w:after="60" w:line="408" w:lineRule="auto"/>
      </w:pPr>
      <w:r>
        <w:rPr>
          <w:rFonts w:ascii="宋体" w:hAnsi="宋体" w:eastAsia="宋体"/>
          <w:b/>
          <w:color w:val="1A1A1A"/>
          <w:sz w:val="36"/>
        </w:rPr>
        <w:t>7. 异常与一致性处理</w:t>
      </w:r>
    </w:p>
    <w:tbl>
      <w:tblPr>
        <w:tblStyle w:val="00001e"/>
        <w:tblW w:type="dxa" w:w="9040"/>
        <w:jc w:val="left"/>
        <w:tblLayout w:type="fixed"/>
        <w:tblLook w:firstColumn="1" w:firstRow="1" w:lastColumn="0" w:lastRow="0" w:noHBand="0" w:noVBand="1" w:val="04A0"/>
      </w:tblPr>
      <w:tblGrid>
        <w:gridCol w:w="3144"/>
        <w:gridCol w:w="5896"/>
      </w:tblGrid>
      <w:tr>
        <w:trPr>
          <w:tblHeader w:val="true"/>
        </w:trPr>
        <w:tc>
          <w:tcPr>
            <w:tcW w:type="dxa" w:w="31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异常场景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处理原则</w:t>
            </w:r>
          </w:p>
        </w:tc>
      </w:tr>
      <w:tr>
        <w:tc>
          <w:tcPr>
            <w:tcW w:type="dxa" w:w="31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借测单不存在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不允许关联，提示用户核对借测单号</w:t>
            </w:r>
          </w:p>
        </w:tc>
      </w:tr>
      <w:tr>
        <w:tc>
          <w:tcPr>
            <w:tcW w:type="dxa" w:w="31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借测单未审批通过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不允许关联，提示当前审批状态</w:t>
            </w:r>
          </w:p>
        </w:tc>
      </w:tr>
      <w:tr>
        <w:tc>
          <w:tcPr>
            <w:tcW w:type="dxa" w:w="31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借测单已归还或已撤销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不允许关联或继续提交</w:t>
            </w:r>
          </w:p>
        </w:tc>
      </w:tr>
      <w:tr>
        <w:tc>
          <w:tcPr>
            <w:tcW w:type="dxa" w:w="31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借测信息查询失败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保留用户已填写内容，不允许提交，支持重新查询</w:t>
            </w:r>
          </w:p>
        </w:tc>
      </w:tr>
      <w:tr>
        <w:tc>
          <w:tcPr>
            <w:tcW w:type="dxa" w:w="31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借测单方案或产品线缺失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不允许提交，提示返回资产系统核对申请信息</w:t>
            </w:r>
          </w:p>
        </w:tc>
      </w:tr>
      <w:tr>
        <w:tc>
          <w:tcPr>
            <w:tcW w:type="dxa" w:w="31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 当前配置与借测单产品线不同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以借测审批时保存的产品线为准，不允许用户修改</w:t>
            </w:r>
          </w:p>
        </w:tc>
      </w:tr>
      <w:tr>
        <w:tc>
          <w:tcPr>
            <w:tcW w:type="dxa" w:w="31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方案配置已停用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不影响已审批借测单的关联；是否允许继续申请由业务规则评审确认</w:t>
            </w:r>
          </w:p>
        </w:tc>
      </w:tr>
      <w:tr>
        <w:tc>
          <w:tcPr>
            <w:tcW w:type="dxa" w:w="31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重复关联同一借测单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是否允许创建多张 W3 申请需业务确认；系统至少提示已有申请</w:t>
            </w:r>
          </w:p>
        </w:tc>
      </w:tr>
      <w:tr>
        <w:tc>
          <w:tcPr>
            <w:tcW w:type="dxa" w:w="31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个别产品授权失败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整单失败并回滚本次已成功产品</w:t>
            </w:r>
          </w:p>
        </w:tc>
      </w:tr>
      <w:tr>
        <w:tc>
          <w:tcPr>
            <w:tcW w:type="dxa" w:w="31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产品授权回滚失败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整单保持失败并进入人工补偿，结果不可交付</w:t>
            </w:r>
          </w:p>
        </w:tc>
      </w:tr>
    </w:tbl>
    <w:p>
      <w:pPr>
        <w:spacing w:before="0" w:after="60" w:line="240" w:lineRule="auto"/>
      </w:pPr>
    </w:p>
    <w:p>
      <w:pPr>
        <w:pStyle w:val="000018"/>
        <w:keepNext/>
        <w:spacing w:before="120" w:after="60" w:line="408" w:lineRule="auto"/>
      </w:pPr>
      <w:r>
        <w:rPr>
          <w:rFonts w:ascii="宋体" w:hAnsi="宋体" w:eastAsia="宋体"/>
          <w:b/>
          <w:color w:val="1A1A1A"/>
          <w:sz w:val="36"/>
        </w:rPr>
        <w:t>8. 一期范围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8.1 一期纳入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W3 解决方案与产品线配置页。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资产系统查询 W3 解决方案配置的接口。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W3 借测单搜索、状态校验和申请信息带出。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借测单带出的方案和产品线只读锁定。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5. 关联借测单后的 W3 解决方案整单申请和审批。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6. 纯软件方案的 W3 本地申请和整单审批。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7. 全产品授权预校验、整单执行、失败回滚和人工补偿。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8. 一条解决方案授权记录及产品明细展开。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9. 纯软件方案记录的整套复制申请和一键续期。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8.2 一期不纳入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新资产系统审批后自动通知 W3 或自动创建授权。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W3 修改资产借测单或资产审批结果。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W3 申请中增加、删除或替换借测单带出的产品线。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配置页维护具体产品授权参数、硬件规则或软件规则。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5. 解决方案按产品线拆分审批或允许部分产品成功。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6. W3 向新资产系统回传审批或授权结果。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7. 复制申请和一键续期时选择部分产品。</w:t>
      </w:r>
    </w:p>
    <w:p>
      <w:pPr>
        <w:pStyle w:val="000018"/>
        <w:keepNext/>
        <w:spacing w:before="120" w:after="60" w:line="408" w:lineRule="auto"/>
      </w:pPr>
      <w:r>
        <w:rPr>
          <w:rFonts w:ascii="宋体" w:hAnsi="宋体" w:eastAsia="宋体"/>
          <w:b/>
          <w:color w:val="1A1A1A"/>
          <w:sz w:val="36"/>
        </w:rPr>
        <w:t>9. 已确认结论与待确认项</w:t>
      </w: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9.1 已确认结论</w:t>
      </w:r>
    </w:p>
    <w:tbl>
      <w:tblPr>
        <w:tblStyle w:val="00001e"/>
        <w:tblW w:type="dxa" w:w="9040"/>
        <w:jc w:val="left"/>
        <w:tblLayout w:type="fixed"/>
        <w:tblLook w:firstColumn="1" w:firstRow="1" w:lastColumn="0" w:lastRow="0" w:noHBand="0" w:noVBand="1" w:val="04A0"/>
      </w:tblPr>
      <w:tblGrid>
        <w:gridCol w:w="1582"/>
        <w:gridCol w:w="1808"/>
        <w:gridCol w:w="5650"/>
      </w:tblGrid>
      <w:tr>
        <w:trPr>
          <w:tblHeader w:val="true"/>
        </w:trP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序号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事项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确认结论</w:t>
            </w:r>
          </w:p>
        </w:tc>
      </w:tr>
      <w:t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配置页范围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由 W3 维护，只配置解决方案与产品线关系</w:t>
            </w:r>
          </w:p>
        </w:tc>
      </w:tr>
      <w:t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资产系统使用方式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通过接口读取配置数据，不打开 W3 配置页</w:t>
            </w:r>
          </w:p>
        </w:tc>
      </w:tr>
      <w:t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3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资产审批后处理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不发送消息，不触发 W3 自动建单或生成授权记录</w:t>
            </w:r>
          </w:p>
        </w:tc>
      </w:tr>
      <w:t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4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 申请入口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业务人员主动进入 W3，关联借测单后发起申请</w:t>
            </w:r>
          </w:p>
        </w:tc>
      </w:tr>
      <w:t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5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借测单准入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仅审批通过且未归还、未撤销的借测单可关联</w:t>
            </w:r>
          </w:p>
        </w:tc>
      </w:tr>
      <w:t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6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信息获取范围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 可获取借测单全部申请信息</w:t>
            </w:r>
          </w:p>
        </w:tc>
      </w:tr>
      <w:t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7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产品线调整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借测单带出的产品线不允许调整</w:t>
            </w:r>
          </w:p>
        </w:tc>
      </w:tr>
      <w:t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8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 审批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关联借测单和 W3 本地创建的申请均需 W3 审批</w:t>
            </w:r>
          </w:p>
        </w:tc>
      </w:tr>
      <w:t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9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审批粒度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一套解决方案作为一整单审批，不按产品线拆单</w:t>
            </w:r>
          </w:p>
        </w:tc>
      </w:tr>
      <w:t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10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授权结果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全部产品成功才算成功，任一失败则整单失败并回滚</w:t>
            </w:r>
          </w:p>
        </w:tc>
      </w:tr>
      <w:t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11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授权记录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一套方案生成一条记录，展开查看产品明细</w:t>
            </w:r>
          </w:p>
        </w:tc>
      </w:tr>
      <w:tr>
        <w:tc>
          <w:tcPr>
            <w:tcW w:type="dxa" w:w="15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12</w:t>
            </w:r>
          </w:p>
        </w:tc>
        <w:tc>
          <w:tcPr>
            <w:tcW w:type="dxa" w:w="1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 本地承接</w:t>
            </w:r>
          </w:p>
        </w:tc>
        <w:tc>
          <w:tcPr>
            <w:tcW w:type="dxa" w:w="56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纯软件解决方案可不关联借测单，在 W3 内闭环申请</w:t>
            </w:r>
          </w:p>
        </w:tc>
      </w:tr>
    </w:tbl>
    <w:p>
      <w:pPr>
        <w:spacing w:before="0" w:after="60" w:line="240" w:lineRule="auto"/>
      </w:pPr>
    </w:p>
    <w:p>
      <w:pPr>
        <w:pStyle w:val="000019"/>
        <w:keepNext/>
        <w:spacing w:before="80" w:after="60" w:line="408" w:lineRule="auto"/>
      </w:pPr>
      <w:r>
        <w:rPr>
          <w:rFonts w:ascii="宋体" w:hAnsi="宋体" w:eastAsia="宋体"/>
          <w:b/>
          <w:color w:val="1A1A1A"/>
          <w:sz w:val="32"/>
        </w:rPr>
        <w:t>9.2 待确认项</w:t>
      </w:r>
    </w:p>
    <w:tbl>
      <w:tblPr>
        <w:tblStyle w:val="00001e"/>
        <w:tblW w:type="dxa" w:w="9040"/>
        <w:jc w:val="left"/>
        <w:tblLayout w:type="fixed"/>
        <w:tblLook w:firstColumn="1" w:firstRow="1" w:lastColumn="0" w:lastRow="0" w:noHBand="0" w:noVBand="1" w:val="04A0"/>
      </w:tblPr>
      <w:tblGrid>
        <w:gridCol w:w="1438"/>
        <w:gridCol w:w="5958"/>
        <w:gridCol w:w="1644"/>
      </w:tblGrid>
      <w:tr>
        <w:trPr>
          <w:tblHeader w:val="true"/>
        </w:trPr>
        <w:tc>
          <w:tcPr>
            <w:tcW w:type="dxa" w:w="1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序号</w:t>
            </w:r>
          </w:p>
        </w:tc>
        <w:tc>
          <w:tcPr>
            <w:tcW w:type="dxa" w:w="5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事项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/>
                <w:b/>
                <w:color w:val="1A1A1A"/>
                <w:sz w:val="21"/>
              </w:rPr>
            </w:r>
            <w:r>
              <w:rPr>
                <w:rFonts w:ascii="宋体" w:hAnsi="宋体" w:eastAsia="宋体"/>
                <w:b/>
                <w:color w:val="1A1A1A"/>
                <w:sz w:val="21"/>
              </w:rPr>
              <w:t>影响范围</w:t>
            </w:r>
          </w:p>
        </w:tc>
      </w:tr>
      <w:tr>
        <w:tc>
          <w:tcPr>
            <w:tcW w:type="dxa" w:w="1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5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W3 整单审批的节点数量、审批人和审批规则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审批流及审批页面</w:t>
            </w:r>
          </w:p>
        </w:tc>
      </w:tr>
      <w:tr>
        <w:tc>
          <w:tcPr>
            <w:tcW w:type="dxa" w:w="1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5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解决方案配置页的维护角色、权限范围和审计要求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配置页权限</w:t>
            </w:r>
          </w:p>
        </w:tc>
      </w:tr>
      <w:tr>
        <w:tc>
          <w:tcPr>
            <w:tcW w:type="dxa" w:w="1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3</w:t>
            </w:r>
          </w:p>
        </w:tc>
        <w:tc>
          <w:tcPr>
            <w:tcW w:type="dxa" w:w="5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同一借测单是否允许创建多张 W3 解决方案申请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防重复规则</w:t>
            </w:r>
          </w:p>
        </w:tc>
      </w:tr>
      <w:tr>
        <w:tc>
          <w:tcPr>
            <w:tcW w:type="dxa" w:w="1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4</w:t>
            </w:r>
          </w:p>
        </w:tc>
        <w:tc>
          <w:tcPr>
            <w:tcW w:type="dxa" w:w="5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配置停用后，已审批但尚未在 W3 申请的借测单是否仍可继续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历史兼容规则</w:t>
            </w:r>
          </w:p>
        </w:tc>
      </w:tr>
      <w:tr>
        <w:tc>
          <w:tcPr>
            <w:tcW w:type="dxa" w:w="1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5</w:t>
            </w:r>
          </w:p>
        </w:tc>
        <w:tc>
          <w:tcPr>
            <w:tcW w:type="dxa" w:w="5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资产借测单延期、归还后，W3 如何获知并处理已有授权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后续变更流程</w:t>
            </w:r>
          </w:p>
        </w:tc>
      </w:tr>
      <w:tr>
        <w:tc>
          <w:tcPr>
            <w:tcW w:type="dxa" w:w="1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6</w:t>
            </w:r>
          </w:p>
        </w:tc>
        <w:tc>
          <w:tcPr>
            <w:tcW w:type="dxa" w:w="5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下游许可证平台是否支持全部产品撤销或作废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整单失败回滚</w:t>
            </w:r>
          </w:p>
        </w:tc>
      </w:tr>
      <w:tr>
        <w:tc>
          <w:tcPr>
            <w:tcW w:type="dxa" w:w="1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7</w:t>
            </w:r>
          </w:p>
        </w:tc>
        <w:tc>
          <w:tcPr>
            <w:tcW w:type="dxa" w:w="5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两个查询接口的字段、认证、超时和错误码</w:t>
            </w:r>
          </w:p>
        </w:tc>
        <w:tc>
          <w:tcPr>
            <w:tcW w:type="dxa" w:w="16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333333"/>
                <w:sz w:val="21"/>
              </w:rPr>
              <w:t>系统联调</w:t>
            </w:r>
          </w:p>
        </w:tc>
      </w:tr>
    </w:tbl>
    <w:p>
      <w:pPr>
        <w:spacing w:before="0" w:after="60" w:line="240" w:lineRule="auto"/>
      </w:pPr>
    </w:p>
    <w:p>
      <w:pPr>
        <w:pStyle w:val="000018"/>
        <w:keepNext/>
        <w:spacing w:before="120" w:after="60" w:line="408" w:lineRule="auto"/>
      </w:pPr>
      <w:r>
        <w:rPr>
          <w:rFonts w:ascii="宋体" w:hAnsi="宋体" w:eastAsia="宋体"/>
          <w:b/>
          <w:color w:val="1A1A1A"/>
          <w:sz w:val="36"/>
        </w:rPr>
        <w:t>10. 验收口径摘要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1. W3 可维护解决方案与产品线关系，资产系统只能读取启用配置。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2. 新资产系统审批通过后不会自动在 W3 生成任何申请或授权记录。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3. 用户只能关联审批通过且未归还、未撤销的借测单。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4. W3 可完整带出借测申请信息，方案和产品线不可调整。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5. 关联借测单后必须重新提交 W3 整单审批。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6. 一套解决方案只生成一张 W3 审批单和一条授权记录。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7. 只有全部产品授权成功时整单才显示已授权；任一产品失败时整单失败并完成回滚。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8. 解决方案授权记录可展开查看全部产品明细，且不影响现有单产品记录。</w:t>
      </w:r>
    </w:p>
    <w:p>
      <w:pPr>
        <w:spacing w:before="60" w:after="60" w:line="312" w:lineRule="auto"/>
        <w:ind w:left="1216" w:hanging="336"/>
        <w:jc w:val="left"/>
      </w:pPr>
      <w:r>
        <w:rPr>
          <w:rFonts w:ascii="宋体" w:hAnsi="宋体" w:eastAsia="宋体"/>
          <w:b w:val="0"/>
          <w:color w:val="333333"/>
          <w:sz w:val="22"/>
        </w:rPr>
        <w:t>9. 纯软件方案可在 W3 独立申请，但同样需要整单审批并遵守相同授权规则。</w:t>
      </w:r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  <w:rPr/>
      </w:pPr>
      <w:r>
        <w:rPr/>
        <w:continuationSeparator/>
      </w:r>
    </w:p>
  </w:endnote>
  <w:endnote w:type="separator" w:id="0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minorEastAsia">
    <w:altName w:val="宋体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minorHAnsi">
    <w:altName w:val="Segoe Print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312" w:lineRule="auto"/>
        <w:rPr/>
      </w:pPr>
      <w:r>
        <w:rPr/>
        <w:continuationSeparator/>
      </w:r>
    </w:p>
  </w:footnote>
  <w:footnote w:type="separator" w:id="1">
    <w:p>
      <w:pPr>
        <w:spacing w:before="0" w:after="0" w:line="312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">
    <w:nsid w:val="0053208E"/>
    <w:multiLevelType w:val="multilevel"/>
    <w:tmpl w:val="0053208E"/>
    <w:lvl w:ilvl="0" w:tentative="false">
      <w:start w:val="3"/>
      <w:numFmt w:val="decimal"/>
      <w:lvlText w:val="%1."/>
      <w:lvlJc w:val="left"/>
      <w:pPr>
        <w:ind w:left="336" w:hanging="336"/>
      </w:pPr>
      <w:rPr>
        <w:rFonts w:hint="default"/>
      </w:rPr>
    </w:lvl>
    <w:lvl w:ilvl="7" w:tentative="false">
      <w:start w:val="1"/>
      <w:numFmt w:val="decimal"/>
      <w:lvlText w:val="%1.%2.%3.%4.%5.%6.%7.%8."/>
      <w:lvlJc w:val="left"/>
      <w:pPr>
        <w:ind w:left="4592" w:hanging="1512"/>
      </w:pPr>
    </w:lvl>
    <w:lvl w:ilvl="1" w:tentative="false">
      <w:start w:val="1"/>
      <w:numFmt w:val="decimal"/>
      <w:lvlText w:val="%1.%2."/>
      <w:lvlJc w:val="left"/>
      <w:pPr>
        <w:ind w:left="944" w:hanging="504"/>
      </w:pPr>
    </w:lvl>
    <w:lvl w:ilvl="2" w:tentative="false">
      <w:start w:val="1"/>
      <w:numFmt w:val="decimal"/>
      <w:lvlText w:val="%1.%2.%3."/>
      <w:lvlJc w:val="left"/>
      <w:pPr>
        <w:ind w:left="1552" w:hanging="672"/>
      </w:pPr>
    </w:lvl>
    <w:lvl w:ilvl="5" w:tentative="false">
      <w:start w:val="1"/>
      <w:numFmt w:val="decimal"/>
      <w:lvlText w:val="%1.%2.%3.%4.%5.%6."/>
      <w:lvlJc w:val="left"/>
      <w:pPr>
        <w:ind w:left="3376" w:hanging="1176"/>
      </w:pPr>
    </w:lvl>
    <w:lvl w:ilvl="4" w:tentative="false">
      <w:start w:val="1"/>
      <w:numFmt w:val="decimal"/>
      <w:lvlText w:val="%1.%2.%3.%4.%5."/>
      <w:lvlJc w:val="left"/>
      <w:pPr>
        <w:ind w:left="2768" w:hanging="1008"/>
      </w:pPr>
    </w:lvl>
    <w:lvl w:ilvl="8" w:tentative="false">
      <w:start w:val="1"/>
      <w:numFmt w:val="decimal"/>
      <w:lvlText w:val="%1.%2.%3.%4.%5.%6.%7.%8.%9."/>
      <w:lvlJc w:val="left"/>
      <w:pPr>
        <w:ind w:left="5200" w:hanging="1680"/>
      </w:pPr>
    </w:lvl>
    <w:lvl w:ilvl="3" w:tentative="false">
      <w:start w:val="1"/>
      <w:numFmt w:val="decimal"/>
      <w:lvlText w:val="%1.%2.%3.%4."/>
      <w:lvlJc w:val="left"/>
      <w:pPr>
        <w:ind w:left="2160" w:hanging="840"/>
      </w:pPr>
    </w:lvl>
    <w:lvl w:ilvl="6" w:tentative="false">
      <w:start w:val="1"/>
      <w:numFmt w:val="decimal"/>
      <w:lvlText w:val="%1.%2.%3.%4.%5.%6.%7."/>
      <w:lvlJc w:val="left"/>
      <w:pPr>
        <w:ind w:left="3984" w:hanging="1344"/>
      </w:pPr>
    </w:lvl>
  </w:abstractNum>
  <w:abstractNum w:abstractNumId="3">
    <w:nsid w:val="25B654F3"/>
    <w:multiLevelType w:val="multilevel"/>
    <w:tmpl w:val="25B654F3"/>
    <w:lvl w:ilvl="2" w:tentative="false">
      <w:start w:val="1"/>
      <w:numFmt w:val="lowerRoman"/>
      <w:lvlText w:val="%3."/>
      <w:lvlJc w:val="left"/>
      <w:pPr>
        <w:ind w:left="1216" w:hanging="336"/>
      </w:pPr>
    </w:lvl>
    <w:lvl w:ilvl="0" w:tentative="false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8" w:tentative="false">
      <w:start w:val="1"/>
      <w:numFmt w:val="lowerRoman"/>
      <w:lvlText w:val="%9."/>
      <w:lvlJc w:val="left"/>
      <w:pPr>
        <w:ind w:left="3856" w:hanging="336"/>
      </w:pPr>
    </w:lvl>
    <w:lvl w:ilvl="7" w:tentative="false">
      <w:start w:val="1"/>
      <w:numFmt w:val="lowerLetter"/>
      <w:lvlText w:val="%8."/>
      <w:lvlJc w:val="left"/>
      <w:pPr>
        <w:ind w:left="3416" w:hanging="336"/>
      </w:pPr>
    </w:lvl>
    <w:lvl w:ilvl="5" w:tentative="false">
      <w:start w:val="1"/>
      <w:numFmt w:val="lowerRoman"/>
      <w:lvlText w:val="%6."/>
      <w:lvlJc w:val="left"/>
      <w:pPr>
        <w:ind w:left="2536" w:hanging="336"/>
      </w:pPr>
    </w:lvl>
    <w:lvl w:ilvl="1" w:tentative="false">
      <w:start w:val="1"/>
      <w:numFmt w:val="lowerLetter"/>
      <w:lvlText w:val="%2."/>
      <w:lvlJc w:val="left"/>
      <w:pPr>
        <w:ind w:left="776" w:hanging="336"/>
      </w:pPr>
    </w:lvl>
    <w:lvl w:ilvl="3" w:tentative="false">
      <w:start w:val="1"/>
      <w:numFmt w:val="decimal"/>
      <w:lvlText w:val="%4."/>
      <w:lvlJc w:val="left"/>
      <w:pPr>
        <w:ind w:left="1656" w:hanging="336"/>
      </w:pPr>
    </w:lvl>
    <w:lvl w:ilvl="6" w:tentative="false">
      <w:start w:val="1"/>
      <w:numFmt w:val="decimal"/>
      <w:lvlText w:val="%7."/>
      <w:lvlJc w:val="left"/>
      <w:pPr>
        <w:ind w:left="2976" w:hanging="336"/>
      </w:pPr>
    </w:lvl>
    <w:lvl w:ilvl="4" w:tentative="false">
      <w:start w:val="1"/>
      <w:numFmt w:val="lowerLetter"/>
      <w:lvlText w:val="%5."/>
      <w:lvlJc w:val="left"/>
      <w:pPr>
        <w:ind w:left="2096" w:hanging="336"/>
      </w:pPr>
    </w:lvl>
  </w:abstractNum>
  <w:abstractNum w:abstractNumId="4">
    <w:nsid w:val="03D62ECE"/>
    <w:multiLevelType w:val="multilevel"/>
    <w:tmpl w:val="03D62ECE"/>
    <w:lvl w:ilvl="4" w:tentative="false">
      <w:start w:val="1"/>
      <w:numFmt w:val="lowerLetter"/>
      <w:lvlText w:val="%5."/>
      <w:lvlJc w:val="left"/>
      <w:pPr>
        <w:ind w:left="2096" w:hanging="336"/>
      </w:pPr>
    </w:lvl>
    <w:lvl w:ilvl="3" w:tentative="false">
      <w:start w:val="1"/>
      <w:numFmt w:val="decimal"/>
      <w:lvlText w:val="%4."/>
      <w:lvlJc w:val="left"/>
      <w:pPr>
        <w:ind w:left="1656" w:hanging="336"/>
      </w:pPr>
    </w:lvl>
    <w:lvl w:ilvl="6" w:tentative="false">
      <w:start w:val="1"/>
      <w:numFmt w:val="decimal"/>
      <w:lvlText w:val="%7."/>
      <w:lvlJc w:val="left"/>
      <w:pPr>
        <w:ind w:left="2976" w:hanging="336"/>
      </w:pPr>
    </w:lvl>
    <w:lvl w:ilvl="2" w:tentative="false">
      <w:start w:val="1"/>
      <w:numFmt w:val="lowerRoman"/>
      <w:lvlText w:val="%3."/>
      <w:lvlJc w:val="left"/>
      <w:pPr>
        <w:ind w:left="1216" w:hanging="336"/>
      </w:pPr>
    </w:lvl>
    <w:lvl w:ilvl="5" w:tentative="false">
      <w:start w:val="1"/>
      <w:numFmt w:val="lowerRoman"/>
      <w:lvlText w:val="%6."/>
      <w:lvlJc w:val="left"/>
      <w:pPr>
        <w:ind w:left="2536" w:hanging="336"/>
      </w:pPr>
    </w:lvl>
    <w:lvl w:ilvl="7" w:tentative="false">
      <w:start w:val="1"/>
      <w:numFmt w:val="lowerLetter"/>
      <w:lvlText w:val="%8."/>
      <w:lvlJc w:val="left"/>
      <w:pPr>
        <w:ind w:left="3416" w:hanging="336"/>
      </w:pPr>
    </w:lvl>
    <w:lvl w:ilvl="1" w:tentative="false">
      <w:start w:val="1"/>
      <w:numFmt w:val="lowerLetter"/>
      <w:lvlText w:val="%2."/>
      <w:lvlJc w:val="left"/>
      <w:pPr>
        <w:ind w:left="776" w:hanging="336"/>
      </w:pPr>
    </w:lvl>
    <w:lvl w:ilvl="0" w:tentative="false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8" w:tentative="false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nsid w:val="0248C179"/>
    <w:multiLevelType w:val="multilevel"/>
    <w:tmpl w:val="0248C179"/>
    <w:lvl w:ilvl="8" w:tentative="false">
      <w:start w:val="1"/>
      <w:numFmt w:val="lowerRoman"/>
      <w:lvlText w:val="%9."/>
      <w:lvlJc w:val="left"/>
      <w:pPr>
        <w:ind w:left="3856" w:hanging="336"/>
      </w:pPr>
    </w:lvl>
    <w:lvl w:ilvl="5" w:tentative="false">
      <w:start w:val="1"/>
      <w:numFmt w:val="lowerRoman"/>
      <w:lvlText w:val="%6."/>
      <w:lvlJc w:val="left"/>
      <w:pPr>
        <w:ind w:left="2536" w:hanging="336"/>
      </w:pPr>
    </w:lvl>
    <w:lvl w:ilvl="2" w:tentative="false">
      <w:start w:val="1"/>
      <w:numFmt w:val="lowerRoman"/>
      <w:lvlText w:val="%3."/>
      <w:lvlJc w:val="left"/>
      <w:pPr>
        <w:ind w:left="1216" w:hanging="336"/>
      </w:pPr>
    </w:lvl>
    <w:lvl w:ilvl="1" w:tentative="false">
      <w:start w:val="1"/>
      <w:numFmt w:val="lowerLetter"/>
      <w:lvlText w:val="%2."/>
      <w:lvlJc w:val="left"/>
      <w:pPr>
        <w:ind w:left="776" w:hanging="336"/>
      </w:pPr>
    </w:lvl>
    <w:lvl w:ilvl="3" w:tentative="false">
      <w:start w:val="1"/>
      <w:numFmt w:val="decimal"/>
      <w:lvlText w:val="%4."/>
      <w:lvlJc w:val="left"/>
      <w:pPr>
        <w:ind w:left="1656" w:hanging="336"/>
      </w:pPr>
    </w:lvl>
    <w:lvl w:ilvl="4" w:tentative="false">
      <w:start w:val="1"/>
      <w:numFmt w:val="lowerLetter"/>
      <w:lvlText w:val="%5."/>
      <w:lvlJc w:val="left"/>
      <w:pPr>
        <w:ind w:left="2096" w:hanging="336"/>
      </w:pPr>
    </w:lvl>
    <w:lvl w:ilvl="6" w:tentative="false">
      <w:start w:val="1"/>
      <w:numFmt w:val="decimal"/>
      <w:lvlText w:val="%7."/>
      <w:lvlJc w:val="left"/>
      <w:pPr>
        <w:ind w:left="2976" w:hanging="336"/>
      </w:pPr>
    </w:lvl>
    <w:lvl w:ilvl="0" w:tentative="false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7" w:tentative="false">
      <w:start w:val="1"/>
      <w:numFmt w:val="lowerLetter"/>
      <w:lvlText w:val="%8."/>
      <w:lvlJc w:val="left"/>
      <w:pPr>
        <w:ind w:left="3416" w:hanging="336"/>
      </w:pPr>
    </w:lvl>
  </w:abstractNum>
  <w:abstractNum w:abstractNumId="6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7"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4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8">
    <w:nsid w:val="59ADCABA"/>
    <w:multiLevelType w:val="multilevel"/>
    <w:tmpl w:val="59ADCABA"/>
    <w:lvl w:ilvl="2" w:tentative="false">
      <w:start w:val="1"/>
      <w:numFmt w:val="lowerRoman"/>
      <w:lvlText w:val="%3."/>
      <w:lvlJc w:val="left"/>
      <w:pPr>
        <w:ind w:left="1216" w:hanging="336"/>
      </w:pPr>
    </w:lvl>
    <w:lvl w:ilvl="0" w:tentative="false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8" w:tentative="false">
      <w:start w:val="1"/>
      <w:numFmt w:val="lowerRoman"/>
      <w:lvlText w:val="%9."/>
      <w:lvlJc w:val="left"/>
      <w:pPr>
        <w:ind w:left="3856" w:hanging="336"/>
      </w:pPr>
    </w:lvl>
    <w:lvl w:ilvl="3" w:tentative="false">
      <w:start w:val="1"/>
      <w:numFmt w:val="decimal"/>
      <w:lvlText w:val="%4."/>
      <w:lvlJc w:val="left"/>
      <w:pPr>
        <w:ind w:left="1656" w:hanging="336"/>
      </w:pPr>
    </w:lvl>
    <w:lvl w:ilvl="5" w:tentative="false">
      <w:start w:val="1"/>
      <w:numFmt w:val="lowerRoman"/>
      <w:lvlText w:val="%6."/>
      <w:lvlJc w:val="left"/>
      <w:pPr>
        <w:ind w:left="2536" w:hanging="336"/>
      </w:pPr>
    </w:lvl>
    <w:lvl w:ilvl="6" w:tentative="false">
      <w:start w:val="1"/>
      <w:numFmt w:val="decimal"/>
      <w:lvlText w:val="%7."/>
      <w:lvlJc w:val="left"/>
      <w:pPr>
        <w:ind w:left="2976" w:hanging="336"/>
      </w:pPr>
    </w:lvl>
    <w:lvl w:ilvl="4" w:tentative="false">
      <w:start w:val="1"/>
      <w:numFmt w:val="lowerLetter"/>
      <w:lvlText w:val="%5."/>
      <w:lvlJc w:val="left"/>
      <w:pPr>
        <w:ind w:left="2096" w:hanging="336"/>
      </w:pPr>
    </w:lvl>
    <w:lvl w:ilvl="7" w:tentative="false">
      <w:start w:val="1"/>
      <w:numFmt w:val="lowerLetter"/>
      <w:lvlText w:val="%8."/>
      <w:lvlJc w:val="left"/>
      <w:pPr>
        <w:ind w:left="3416" w:hanging="336"/>
      </w:pPr>
    </w:lvl>
    <w:lvl w:ilvl="1" w:tentative="false">
      <w:start w:val="1"/>
      <w:numFmt w:val="lowerLetter"/>
      <w:lvlText w:val="%2."/>
      <w:lvlJc w:val="left"/>
      <w:pPr>
        <w:ind w:left="776" w:hanging="336"/>
      </w:pPr>
    </w:lvl>
  </w:abstractNum>
  <w:abstractNum w:abstractNumId="9">
    <w:nsid w:val="B5E306ED"/>
    <w:multiLevelType w:val="multilevel"/>
    <w:tmpl w:val="B5E306ED"/>
    <w:lvl w:ilvl="3" w:tentative="false">
      <w:start w:val="1"/>
      <w:numFmt w:val="decimal"/>
      <w:lvlText w:val="%4."/>
      <w:lvlJc w:val="left"/>
      <w:pPr>
        <w:ind w:left="1656" w:hanging="336"/>
      </w:pPr>
    </w:lvl>
    <w:lvl w:ilvl="5" w:tentative="false">
      <w:start w:val="1"/>
      <w:numFmt w:val="lowerRoman"/>
      <w:lvlText w:val="%6."/>
      <w:lvlJc w:val="left"/>
      <w:pPr>
        <w:ind w:left="2536" w:hanging="336"/>
      </w:pPr>
    </w:lvl>
    <w:lvl w:ilvl="0" w:tentative="false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7" w:tentative="false">
      <w:start w:val="1"/>
      <w:numFmt w:val="lowerLetter"/>
      <w:lvlText w:val="%8."/>
      <w:lvlJc w:val="left"/>
      <w:pPr>
        <w:ind w:left="3416" w:hanging="336"/>
      </w:pPr>
    </w:lvl>
    <w:lvl w:ilvl="4" w:tentative="false">
      <w:start w:val="1"/>
      <w:numFmt w:val="lowerLetter"/>
      <w:lvlText w:val="%5."/>
      <w:lvlJc w:val="left"/>
      <w:pPr>
        <w:ind w:left="2096" w:hanging="336"/>
      </w:pPr>
    </w:lvl>
    <w:lvl w:ilvl="2" w:tentative="false">
      <w:start w:val="1"/>
      <w:numFmt w:val="lowerRoman"/>
      <w:lvlText w:val="%3."/>
      <w:lvlJc w:val="left"/>
      <w:pPr>
        <w:ind w:left="1216" w:hanging="336"/>
      </w:pPr>
    </w:lvl>
    <w:lvl w:ilvl="1" w:tentative="false">
      <w:start w:val="1"/>
      <w:numFmt w:val="lowerLetter"/>
      <w:lvlText w:val="%2."/>
      <w:lvlJc w:val="left"/>
      <w:pPr>
        <w:ind w:left="776" w:hanging="336"/>
      </w:pPr>
    </w:lvl>
    <w:lvl w:ilvl="6" w:tentative="false">
      <w:start w:val="1"/>
      <w:numFmt w:val="decimal"/>
      <w:lvlText w:val="%7."/>
      <w:lvlJc w:val="left"/>
      <w:pPr>
        <w:ind w:left="2976" w:hanging="336"/>
      </w:pPr>
    </w:lvl>
    <w:lvl w:ilvl="8" w:tentative="false">
      <w:start w:val="1"/>
      <w:numFmt w:val="lowerRoman"/>
      <w:lvlText w:val="%9."/>
      <w:lvlJc w:val="left"/>
      <w:pPr>
        <w:ind w:left="3856" w:hanging="336"/>
      </w:pPr>
    </w:lvl>
  </w:abstractNum>
  <w:abstractNum w:abstractNumId="10"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1"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0">
      <w:start w:val="5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1.%2.%3.%4.%5.%6.%7."/>
      <w:lvlJc w:val="left"/>
      <w:pPr>
        <w:ind w:left="3984" w:hanging="1344"/>
      </w:pPr>
    </w:lvl>
  </w:abstractNum>
  <w:abstractNum w:abstractNumId="12">
    <w:nsid w:val="CF092B84"/>
    <w:multiLevelType w:val="multilevel"/>
    <w:tmpl w:val="CF092B84"/>
    <w:lvl w:ilvl="1" w:tentative="false">
      <w:start w:val="1"/>
      <w:numFmt w:val="lowerLetter"/>
      <w:lvlText w:val="%2."/>
      <w:lvlJc w:val="left"/>
      <w:pPr>
        <w:ind w:left="776" w:hanging="336"/>
      </w:pPr>
    </w:lvl>
    <w:lvl w:ilvl="4" w:tentative="false">
      <w:start w:val="1"/>
      <w:numFmt w:val="lowerLetter"/>
      <w:lvlText w:val="%5."/>
      <w:lvlJc w:val="left"/>
      <w:pPr>
        <w:ind w:left="2096" w:hanging="336"/>
      </w:pPr>
    </w:lvl>
    <w:lvl w:ilvl="8" w:tentative="false">
      <w:start w:val="1"/>
      <w:numFmt w:val="lowerRoman"/>
      <w:lvlText w:val="%9."/>
      <w:lvlJc w:val="left"/>
      <w:pPr>
        <w:ind w:left="3856" w:hanging="336"/>
      </w:pPr>
    </w:lvl>
    <w:lvl w:ilvl="6" w:tentative="false">
      <w:start w:val="1"/>
      <w:numFmt w:val="decimal"/>
      <w:lvlText w:val="%7."/>
      <w:lvlJc w:val="left"/>
      <w:pPr>
        <w:ind w:left="2976" w:hanging="336"/>
      </w:pPr>
    </w:lvl>
    <w:lvl w:ilvl="5" w:tentative="false">
      <w:start w:val="1"/>
      <w:numFmt w:val="lowerRoman"/>
      <w:lvlText w:val="%6."/>
      <w:lvlJc w:val="left"/>
      <w:pPr>
        <w:ind w:left="2536" w:hanging="336"/>
      </w:pPr>
    </w:lvl>
    <w:lvl w:ilvl="7" w:tentative="false">
      <w:start w:val="1"/>
      <w:numFmt w:val="lowerLetter"/>
      <w:lvlText w:val="%8."/>
      <w:lvlJc w:val="left"/>
      <w:pPr>
        <w:ind w:left="3416" w:hanging="336"/>
      </w:pPr>
    </w:lvl>
    <w:lvl w:ilvl="2" w:tentative="false">
      <w:start w:val="1"/>
      <w:numFmt w:val="lowerRoman"/>
      <w:lvlText w:val="%3."/>
      <w:lvlJc w:val="left"/>
      <w:pPr>
        <w:ind w:left="1216" w:hanging="336"/>
      </w:pPr>
    </w:lvl>
    <w:lvl w:ilvl="0" w:tentative="false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3" w:tentative="false">
      <w:start w:val="1"/>
      <w:numFmt w:val="decimal"/>
      <w:lvlText w:val="%4."/>
      <w:lvlJc w:val="left"/>
      <w:pPr>
        <w:ind w:left="1656" w:hanging="336"/>
      </w:pPr>
    </w:lvl>
  </w:abstractNum>
  <w:abstractNum w:abstractNumId="13">
    <w:nsid w:val="72183CF9"/>
    <w:multiLevelType w:val="multilevel"/>
    <w:tmpl w:val="72183CF9"/>
    <w:lvl w:ilvl="5" w:tentative="false">
      <w:start w:val="1"/>
      <w:numFmt w:val="lowerRoman"/>
      <w:lvlText w:val="%6."/>
      <w:lvlJc w:val="left"/>
      <w:pPr>
        <w:ind w:left="2536" w:hanging="336"/>
      </w:pPr>
    </w:lvl>
    <w:lvl w:ilvl="3" w:tentative="false">
      <w:start w:val="1"/>
      <w:numFmt w:val="decimal"/>
      <w:lvlText w:val="%4."/>
      <w:lvlJc w:val="left"/>
      <w:pPr>
        <w:ind w:left="1656" w:hanging="336"/>
      </w:pPr>
    </w:lvl>
    <w:lvl w:ilvl="6" w:tentative="false">
      <w:start w:val="1"/>
      <w:numFmt w:val="decimal"/>
      <w:lvlText w:val="%7."/>
      <w:lvlJc w:val="left"/>
      <w:pPr>
        <w:ind w:left="2976" w:hanging="336"/>
      </w:pPr>
    </w:lvl>
    <w:lvl w:ilvl="1" w:tentative="false">
      <w:start w:val="1"/>
      <w:numFmt w:val="lowerLetter"/>
      <w:lvlText w:val="%2."/>
      <w:lvlJc w:val="left"/>
      <w:pPr>
        <w:ind w:left="776" w:hanging="336"/>
      </w:pPr>
    </w:lvl>
    <w:lvl w:ilvl="2" w:tentative="false">
      <w:start w:val="1"/>
      <w:numFmt w:val="lowerRoman"/>
      <w:lvlText w:val="%3."/>
      <w:lvlJc w:val="left"/>
      <w:pPr>
        <w:ind w:left="1216" w:hanging="336"/>
      </w:pPr>
    </w:lvl>
    <w:lvl w:ilvl="4" w:tentative="false">
      <w:start w:val="1"/>
      <w:numFmt w:val="lowerLetter"/>
      <w:lvlText w:val="%5."/>
      <w:lvlJc w:val="left"/>
      <w:pPr>
        <w:ind w:left="2096" w:hanging="336"/>
      </w:pPr>
    </w:lvl>
    <w:lvl w:ilvl="0" w:tentative="false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7" w:tentative="false">
      <w:start w:val="1"/>
      <w:numFmt w:val="lowerLetter"/>
      <w:lvlText w:val="%8."/>
      <w:lvlJc w:val="left"/>
      <w:pPr>
        <w:ind w:left="3416" w:hanging="336"/>
      </w:pPr>
    </w:lvl>
    <w:lvl w:ilvl="8" w:tentative="false">
      <w:start w:val="1"/>
      <w:numFmt w:val="lowerRoman"/>
      <w:lvlText w:val="%9."/>
      <w:lvlJc w:val="left"/>
      <w:pPr>
        <w:ind w:left="3856" w:hanging="336"/>
      </w:pPr>
    </w:lvl>
  </w:abstractNum>
  <w:num w:numId="8">
    <w:abstractNumId w:val="5"/>
  </w:num>
  <w:num w:numId="3">
    <w:abstractNumId w:val="8"/>
  </w:num>
  <w:num w:numId="7">
    <w:abstractNumId w:val="13"/>
  </w:num>
  <w:num w:numId="5">
    <w:abstractNumId w:val="4"/>
  </w:num>
  <w:num w:numId="13">
    <w:abstractNumId w:val="10"/>
  </w:num>
  <w:num w:numId="10">
    <w:abstractNumId w:val="11"/>
  </w:num>
  <w:num w:numId="12">
    <w:abstractNumId w:val="7"/>
  </w:num>
  <w:num w:numId="9">
    <w:abstractNumId w:val="6"/>
  </w:num>
  <w:num w:numId="1">
    <w:abstractNumId w:val="2"/>
  </w:num>
  <w:num w:numId="4">
    <w:abstractNumId w:val="9"/>
  </w:num>
  <w:num w:numId="2">
    <w:abstractNumId w:val="12"/>
  </w:num>
  <w:num w:numId="11">
    <w:abstractNumId w:val="1"/>
  </w:num>
  <w:num w:numId="6">
    <w:abstractNumId w:val="3"/>
  </w:num>
</w:numbering>
</file>

<file path=word/settings.xml><?xml version="1.0" encoding="utf-8"?>
<w:settings xmlns:w="http://schemas.openxmlformats.org/wordprocessingml/2006/main">
  <w:zoom w:percent="90"/>
  <w:bordersDoNotSurroundHeader/>
  <w:bordersDoNotSurroundFooter/>
  <w:documentProtection w:enforcement="false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  <w:rsid w:val="54B8470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</w:rPr>
    </w:rPrDefault>
    <w:pPrDefault/>
  </w:docDefaults>
  <w:latentStyles w:defLockedState="false" w:defUIPriority="99" w:defSemiHidden="true" w:defUnhideWhenUsed="true" w:defQFormat="false" w:count="260">
    <w:lsdException w:name="Medium Grid 3 Accent 5" w:uiPriority="69" w:semiHidden="false" w:unhideWhenUsed="false"/>
    <w:lsdException w:name="FollowedHyperlink" w:uiPriority="0" w:semiHidden="false" w:unhideWhenUsed="false"/>
    <w:lsdException w:name="Medium List 1 Accent 3" w:uiPriority="65" w:semiHidden="false" w:unhideWhenUsed="false"/>
    <w:lsdException w:name="Balloon Text" w:uiPriority="0" w:semiHidden="false" w:unhideWhenUsed="false"/>
    <w:lsdException w:name="footnote text" w:uiPriority="0" w:semiHidden="false" w:unhideWhenUsed="false"/>
    <w:lsdException w:name="macro" w:uiPriority="0" w:semiHidden="false" w:unhideWhenUsed="false"/>
    <w:lsdException w:name="Light Grid" w:uiPriority="62" w:semiHidden="false" w:unhideWhenUsed="false"/>
    <w:lsdException w:name="Colorful List" w:uiPriority="72" w:semiHidden="false" w:unhideWhenUsed="false"/>
    <w:lsdException w:name="List Bullet" w:uiPriority="0" w:semiHidden="false" w:unhideWhenUsed="false"/>
    <w:lsdException w:name="index 7" w:uiPriority="0" w:semiHidden="false" w:unhideWhenUsed="false"/>
    <w:lsdException w:name="Medium Shading 2 Accent 1" w:uiPriority="64" w:semiHidden="false" w:unhideWhenUsed="false"/>
    <w:lsdException w:name="Table Colorful 2" w:uiPriority="0" w:semiHidden="false" w:unhideWhenUsed="false"/>
    <w:lsdException w:name="List Continue 5" w:uiPriority="0" w:semiHidden="false" w:unhideWhenUsed="false"/>
    <w:lsdException w:name="Medium Shading 2 Accent 5" w:uiPriority="64" w:semiHidden="false" w:unhideWhenUsed="false"/>
    <w:lsdException w:name="Colorful Shading Accent 1" w:uiPriority="71" w:semiHidden="false" w:unhideWhenUsed="false"/>
    <w:lsdException w:name="List Continue 3" w:uiPriority="0" w:semiHidden="false" w:unhideWhenUsed="false"/>
    <w:lsdException w:name="Table Columns 3" w:uiPriority="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Colorful List Accent 6" w:uiPriority="72" w:semiHidden="false" w:unhideWhenUsed="false"/>
    <w:lsdException w:name="Dark List Accent 6" w:uiPriority="70" w:semiHidden="false" w:unhideWhenUsed="false"/>
    <w:lsdException w:name="Table 3D effects 1" w:uiPriority="0" w:semiHidden="false" w:unhideWhenUsed="false"/>
    <w:lsdException w:name="toc 1" w:uiPriority="0" w:semiHidden="false" w:unhideWhenUsed="false"/>
    <w:lsdException w:name="Table Columns 1" w:uiPriority="0" w:semiHidden="false" w:unhideWhenUsed="false"/>
    <w:lsdException w:name="Table Grid 7" w:uiPriority="0" w:semiHidden="false" w:unhideWhenUsed="false"/>
    <w:lsdException w:name="Colorful Grid Accent 5" w:uiPriority="73" w:semiHidden="false" w:unhideWhenUsed="false"/>
    <w:lsdException w:name="List 4" w:uiPriority="0" w:semiHidden="false" w:unhideWhenUsed="false"/>
    <w:lsdException w:name="Normal Indent" w:uiPriority="0" w:semiHidden="false" w:unhideWhenUsed="false"/>
    <w:lsdException w:name="Medium Grid 1 Accent 6" w:uiPriority="67" w:semiHidden="false" w:unhideWhenUsed="false"/>
    <w:lsdException w:name="Body Text First Indent" w:uiPriority="0" w:semiHidden="false" w:unhideWhenUsed="false"/>
    <w:lsdException w:name="Colorful Shading" w:uiPriority="71" w:semiHidden="false" w:unhideWhenUsed="false"/>
    <w:lsdException w:name="Dark List Accent 1" w:uiPriority="70" w:semiHidden="false" w:unhideWhenUsed="false"/>
    <w:lsdException w:name="Salutation" w:uiPriority="0" w:semiHidden="false" w:unhideWhenUsed="false"/>
    <w:lsdException w:name="header" w:uiPriority="0" w:semiHidden="false" w:unhideWhenUsed="false"/>
    <w:lsdException w:name="List 3" w:uiPriority="0" w:semiHidden="false" w:unhideWhenUsed="false"/>
    <w:lsdException w:name="HTML Typewriter" w:uiPriority="0" w:semiHidden="false" w:unhideWhenUsed="false"/>
    <w:lsdException w:name="List Continue 4" w:uiPriority="0" w:semiHidden="false" w:unhideWhenUsed="false"/>
    <w:lsdException w:name="List" w:uiPriority="0" w:semiHidden="false" w:unhideWhenUsed="false"/>
    <w:lsdException w:name="Colorful List Accent 1" w:uiPriority="72" w:semiHidden="false" w:unhideWhenUsed="false"/>
    <w:lsdException w:name="Colorful Grid Accent 6" w:uiPriority="73" w:semiHidden="false" w:unhideWhenUsed="false"/>
    <w:lsdException w:name="page number" w:uiPriority="0" w:semiHidden="false" w:unhideWhenUsed="false"/>
    <w:lsdException w:name="Table List 8" w:uiPriority="0" w:semiHidden="false" w:unhideWhenUsed="false"/>
    <w:lsdException w:name="Light Shading Accent 2" w:uiPriority="60" w:semiHidden="false" w:unhideWhenUsed="false"/>
    <w:lsdException w:name="index 4" w:uiPriority="0" w:semiHidden="false" w:unhideWhenUsed="false"/>
    <w:lsdException w:name="Table Columns 2" w:uiPriority="0" w:semiHidden="false" w:unhideWhenUsed="false"/>
    <w:lsdException w:name="toc 4" w:uiPriority="0" w:semiHidden="false" w:unhideWhenUsed="false"/>
    <w:lsdException w:name="Medium Grid 2 Accent 1" w:uiPriority="68" w:semiHidden="false" w:unhideWhenUsed="false"/>
    <w:lsdException w:name="List Continue" w:uiPriority="0" w:semiHidden="false" w:unhideWhenUsed="false"/>
    <w:lsdException w:name="Medium List 1" w:uiPriority="65" w:semiHidden="false" w:unhideWhenUsed="false"/>
    <w:lsdException w:name="Table Grid 2" w:uiPriority="0" w:semiHidden="false" w:unhideWhenUsed="false"/>
    <w:lsdException w:name="List Number 2" w:uiPriority="0" w:semiHidden="false" w:unhideWhenUsed="false"/>
    <w:lsdException w:name="Colorful Grid Accent 3" w:uiPriority="73" w:semiHidden="false" w:unhideWhenUsed="false"/>
    <w:lsdException w:name="List Bullet 4" w:uiPriority="0" w:semiHidden="false" w:unhideWhenUsed="false"/>
    <w:lsdException w:name="toc 2" w:uiPriority="0" w:semiHidden="false" w:unhideWhenUsed="false"/>
    <w:lsdException w:name="Medium Grid 1 Accent 4" w:uiPriority="67" w:semiHidden="false" w:unhideWhenUsed="false"/>
    <w:lsdException w:name="footnote reference" w:uiPriority="0" w:semiHidden="false" w:unhideWhenUsed="false"/>
    <w:lsdException w:name="Medium List 2 Accent 2" w:uiPriority="66" w:semiHidden="false" w:unhideWhenUsed="false"/>
    <w:lsdException w:name="HTML Variable" w:uiPriority="0" w:semiHidden="false" w:unhideWhenUsed="false"/>
    <w:lsdException w:name="Default Paragraph Font" w:uiPriority="0" w:unhideWhenUsed="false" w:qFormat="true"/>
    <w:lsdException w:name="Medium Grid 2 Accent 3" w:uiPriority="68" w:semiHidden="false" w:unhideWhenUsed="false"/>
    <w:lsdException w:name="List Number 4" w:uiPriority="0" w:semiHidden="false" w:unhideWhenUsed="false"/>
    <w:lsdException w:name="Light Shading Accent 3" w:uiPriority="60" w:semiHidden="false" w:unhideWhenUsed="false"/>
    <w:lsdException w:name="List 2" w:uiPriority="0" w:semiHidden="false" w:unhideWhenUsed="false"/>
    <w:lsdException w:name="toc 7" w:uiPriority="0" w:semiHidden="false" w:unhideWhenUsed="false"/>
    <w:lsdException w:name="heading 1" w:uiPriority="9" w:semiHidden="false" w:unhideWhenUsed="false" w:qFormat="true"/>
    <w:lsdException w:name="E-mail Signature" w:uiPriority="0" w:semiHidden="false" w:unhideWhenUsed="false"/>
    <w:lsdException w:name="annotation subject" w:uiPriority="0" w:semiHidden="false" w:unhideWhenUsed="false"/>
    <w:lsdException w:name="Table Classic 4" w:uiPriority="0" w:semiHidden="false" w:unhideWhenUsed="false"/>
    <w:lsdException w:name="Medium List 2 Accent 3" w:uiPriority="66" w:semiHidden="false" w:unhideWhenUsed="false"/>
    <w:lsdException w:name="toa heading" w:uiPriority="0" w:semiHidden="false" w:unhideWhenUsed="false"/>
    <w:lsdException w:name="Medium Grid 1" w:uiPriority="67" w:semiHidden="false" w:unhideWhenUsed="false"/>
    <w:lsdException w:name="Dark List Accent 5" w:uiPriority="70" w:semiHidden="false" w:unhideWhenUsed="false"/>
    <w:lsdException w:name="Medium Shading 2 Accent 2" w:uiPriority="64" w:semiHidden="false" w:unhideWhenUsed="false"/>
    <w:lsdException w:name="Block Text" w:uiPriority="0" w:semiHidden="false" w:unhideWhenUsed="false"/>
    <w:lsdException w:name="Medium Grid 2 Accent 4" w:uiPriority="68" w:semiHidden="false" w:unhideWhenUsed="false"/>
    <w:lsdException w:name="Colorful Grid" w:uiPriority="73" w:semiHidden="false" w:unhideWhenUsed="false"/>
    <w:lsdException w:name="List Bullet 2" w:uiPriority="0" w:semiHidden="false" w:unhideWhenUsed="false"/>
    <w:lsdException w:name="table of figures" w:uiPriority="0" w:semiHidden="false" w:unhideWhenUsed="false"/>
    <w:lsdException w:name="HTML Preformatted" w:uiPriority="0" w:semiHidden="false" w:unhideWhenUsed="false"/>
    <w:lsdException w:name="HTML Definition" w:uiPriority="0" w:semiHidden="false" w:unhideWhenUsed="false"/>
    <w:lsdException w:name="Medium Grid 3" w:uiPriority="69" w:semiHidden="false" w:unhideWhenUsed="false"/>
    <w:lsdException w:name="toc 6" w:uiPriority="0" w:semiHidden="false" w:unhideWhenUsed="false"/>
    <w:lsdException w:name="Body Text 3" w:uiPriority="0" w:semiHidden="false" w:unhideWhenUsed="false"/>
    <w:lsdException w:name="Medium List 2" w:uiPriority="66" w:semiHidden="false" w:unhideWhenUsed="false"/>
    <w:lsdException w:name="Table 3D effects 2" w:uiPriority="0" w:semiHidden="false" w:unhideWhenUsed="false"/>
    <w:lsdException w:name="Body Text First Indent 2" w:uiPriority="0" w:semiHidden="false" w:unhideWhenUsed="false"/>
    <w:lsdException w:name="List Number" w:uiPriority="0" w:semiHidden="false" w:unhideWhenUsed="false"/>
    <w:lsdException w:name="Table Elegant" w:uiPriority="0" w:semiHidden="false" w:unhideWhenUsed="false"/>
    <w:lsdException w:name="Colorful List Accent 3" w:uiPriority="72" w:semiHidden="false" w:unhideWhenUsed="false"/>
    <w:lsdException w:name="Light Shading Accent 6" w:uiPriority="60" w:semiHidden="false" w:unhideWhenUsed="false"/>
    <w:lsdException w:name="Light Grid Accent 6" w:uiPriority="62" w:semiHidden="false" w:unhideWhenUsed="false"/>
    <w:lsdException w:name="Medium List 1 Accent 2" w:uiPriority="65" w:semiHidden="false" w:unhideWhenUsed="false"/>
    <w:lsdException w:name="Medium List 1 Accent 6" w:uiPriority="65" w:semiHidden="false" w:unhideWhenUsed="false"/>
    <w:lsdException w:name="toc 9" w:uiPriority="0" w:semiHidden="false" w:unhideWhenUsed="false"/>
    <w:lsdException w:name="Hyperlink" w:uiPriority="0" w:semiHidden="false" w:unhideWhenUsed="false"/>
    <w:lsdException w:name="Table List 7" w:uiPriority="0" w:semiHidden="false" w:unhideWhenUsed="false"/>
    <w:lsdException w:name="Light Shading Accent 1" w:uiPriority="60" w:semiHidden="false" w:unhideWhenUsed="false"/>
    <w:lsdException w:name="HTML Acronym" w:uiPriority="0" w:semiHidden="false" w:unhideWhenUsed="false"/>
    <w:lsdException w:name="Colorful Grid Accent 2" w:uiPriority="73" w:semiHidden="false" w:unhideWhenUsed="false"/>
    <w:lsdException w:name="Medium Shading 1 Accent 2" w:uiPriority="63" w:semiHidden="false" w:unhideWhenUsed="false"/>
    <w:lsdException w:name="Normal" w:uiPriority="0" w:semiHidden="false" w:unhideWhenUsed="false"/>
    <w:lsdException w:name="endnote text" w:uiPriority="0" w:semiHidden="false" w:unhideWhenUsed="false"/>
    <w:lsdException w:name="Colorful List Accent 2" w:uiPriority="72" w:semiHidden="false" w:unhideWhenUsed="false"/>
    <w:lsdException w:name="Medium Grid 2 Accent 6" w:uiPriority="68" w:semiHidden="false" w:unhideWhenUsed="false"/>
    <w:lsdException w:name="Table Classic 2" w:uiPriority="0" w:semiHidden="false" w:unhideWhenUsed="false"/>
    <w:lsdException w:name="Medium Grid 2 Accent 2" w:uiPriority="68" w:semiHidden="false" w:unhideWhenUsed="false"/>
    <w:lsdException w:name="Medium Shading 2 Accent 6" w:uiPriority="64" w:semiHidden="false" w:unhideWhenUsed="false"/>
    <w:lsdException w:name="Colorful Shading Accent 3" w:uiPriority="71" w:semiHidden="false" w:unhideWhenUsed="false"/>
    <w:lsdException w:name="Table List 3" w:uiPriority="0" w:semiHidden="false" w:unhideWhenUsed="false"/>
    <w:lsdException w:name="Table Grid 8" w:uiPriority="0" w:semiHidden="false" w:unhideWhenUsed="false"/>
    <w:lsdException w:name="Table Grid 4" w:uiPriority="0" w:semiHidden="false" w:unhideWhenUsed="false"/>
    <w:lsdException w:name="Table Simple 3" w:uiPriority="0" w:semiHidden="false" w:unhideWhenUsed="false"/>
    <w:lsdException w:name="Table Subtle 2" w:uiPriority="0" w:semiHidden="false" w:unhideWhenUsed="false"/>
    <w:lsdException w:name="Table 3D effects 3" w:uiPriority="0" w:semiHidden="false" w:unhideWhenUsed="false"/>
    <w:lsdException w:name="heading 3" w:uiPriority="9" w:semiHidden="false" w:unhideWhenUsed="false" w:qFormat="true"/>
    <w:lsdException w:name="Table Classic 1" w:uiPriority="0" w:semiHidden="false" w:unhideWhenUsed="false"/>
    <w:lsdException w:name="Table Simple 1" w:uiPriority="0" w:semiHidden="false" w:unhideWhenUsed="false"/>
    <w:lsdException w:name="Colorful Shading Accent 5" w:uiPriority="71" w:semiHidden="false" w:unhideWhenUsed="false"/>
    <w:lsdException w:name="List 5" w:uiPriority="0" w:semiHidden="false" w:unhideWhenUsed="false"/>
    <w:lsdException w:name="Table Grid 5" w:uiPriority="0" w:semiHidden="false" w:unhideWhenUsed="false"/>
    <w:lsdException w:name="Medium Grid 1 Accent 5" w:uiPriority="67" w:semiHidden="false" w:unhideWhenUsed="false"/>
    <w:lsdException w:name="index 8" w:uiPriority="0" w:semiHidden="false" w:unhideWhenUsed="false"/>
    <w:lsdException w:name="Medium Shading 1 Accent 6" w:uiPriority="63" w:semiHidden="false" w:unhideWhenUsed="false"/>
    <w:lsdException w:name="Table Subtle 1" w:uiPriority="0" w:semiHidden="false" w:unhideWhenUsed="false"/>
    <w:lsdException w:name="index 5" w:uiPriority="0" w:semiHidden="false" w:unhideWhenUsed="false"/>
    <w:lsdException w:name="index 9" w:uiPriority="0" w:semiHidden="false" w:unhideWhenUsed="false"/>
    <w:lsdException w:name="annotation text" w:uiPriority="0" w:semiHidden="false" w:unhideWhenUsed="false"/>
    <w:lsdException w:name="Light List Accent 6" w:uiPriority="61" w:semiHidden="false" w:unhideWhenUsed="false"/>
    <w:lsdException w:name="List Number 5" w:uiPriority="0" w:semiHidden="false" w:unhideWhenUsed="false"/>
    <w:lsdException w:name="Plain Text" w:uiPriority="0" w:semiHidden="false" w:unhideWhenUsed="false"/>
    <w:lsdException w:name="List Bullet 3" w:uiPriority="0" w:semiHidden="false" w:unhideWhenUsed="false"/>
    <w:lsdException w:name="HTML Cite" w:uiPriority="0" w:semiHidden="false" w:unhideWhenUsed="false"/>
    <w:lsdException w:name="Body Text Indent 3" w:uiPriority="0" w:semiHidden="false" w:unhideWhenUsed="false"/>
    <w:lsdException w:name="Dark List" w:uiPriority="70" w:semiHidden="false" w:unhideWhenUsed="false"/>
    <w:lsdException w:name="line number" w:uiPriority="0" w:semiHidden="false" w:unhideWhenUsed="false"/>
    <w:lsdException w:name="table of authorities" w:uiPriority="0" w:semiHidden="false" w:unhideWhenUsed="false"/>
    <w:lsdException w:name="Colorful Grid Accent 4" w:uiPriority="73" w:semiHidden="false" w:unhideWhenUsed="false"/>
    <w:lsdException w:name="toc 5" w:uiPriority="0" w:semiHidden="false" w:unhideWhenUsed="false"/>
    <w:lsdException w:name="Light Shading Accent 5" w:uiPriority="60" w:semiHidden="false" w:unhideWhenUsed="false"/>
    <w:lsdException w:name="Medium Grid 3 Accent 2" w:uiPriority="69" w:semiHidden="false" w:unhideWhenUsed="false"/>
    <w:lsdException w:name="Medium Grid 3 Accent 4" w:uiPriority="69" w:semiHidden="false" w:unhideWhenUsed="false"/>
    <w:lsdException w:name="Medium Shading 1 Accent 5" w:uiPriority="63" w:semiHidden="false" w:unhideWhenUsed="false"/>
    <w:lsdException w:name="Table List 1" w:uiPriority="0" w:semiHidden="false" w:unhideWhenUsed="false"/>
    <w:lsdException w:name="envelope return" w:uiPriority="0" w:semiHidden="false" w:unhideWhenUsed="false"/>
    <w:lsdException w:name="Closing" w:uiPriority="0" w:semiHidden="false" w:unhideWhenUsed="false"/>
    <w:lsdException w:name="caption" w:uiPriority="0" w:qFormat="true"/>
    <w:lsdException w:name="footer" w:uiPriority="0" w:semiHidden="false" w:unhideWhenUsed="false"/>
    <w:lsdException w:name="heading 6" w:uiPriority="0" w:qFormat="true"/>
    <w:lsdException w:name="Medium Grid 2 Accent 5" w:uiPriority="68" w:semiHidden="false" w:unhideWhenUsed="false"/>
    <w:lsdException w:name="Medium Grid 3 Accent 1" w:uiPriority="69" w:semiHidden="false" w:unhideWhenUsed="false"/>
    <w:lsdException w:name="annotation reference" w:uiPriority="0" w:semiHidden="false" w:unhideWhenUsed="false"/>
    <w:lsdException w:name="toc 8" w:uiPriority="0" w:semiHidden="false" w:unhideWhenUsed="false"/>
    <w:lsdException w:name="Colorful Shading Accent 6" w:uiPriority="71" w:semiHidden="false" w:unhideWhenUsed="false"/>
    <w:lsdException w:name="Medium List 1 Accent 4" w:uiPriority="65" w:semiHidden="false" w:unhideWhenUsed="false"/>
    <w:lsdException w:name="Subtitle" w:uiPriority="0" w:semiHidden="false" w:unhideWhenUsed="false" w:qFormat="true"/>
    <w:lsdException w:name="Body Text Indent" w:uiPriority="0" w:semiHidden="false" w:unhideWhenUsed="false"/>
    <w:lsdException w:name="Medium Grid 1 Accent 3" w:uiPriority="67" w:semiHidden="false" w:unhideWhenUsed="false"/>
    <w:lsdException w:name="Medium Grid 2" w:uiPriority="68" w:semiHidden="false" w:unhideWhenUsed="false"/>
    <w:lsdException w:name="heading 9" w:uiPriority="0" w:qFormat="true"/>
    <w:lsdException w:name="Message Header" w:uiPriority="0" w:semiHidden="false" w:unhideWhenUsed="false"/>
    <w:lsdException w:name="Colorful List Accent 5" w:uiPriority="72" w:semiHidden="false" w:unhideWhenUsed="false"/>
    <w:lsdException w:name="Normal (Web)" w:uiPriority="0" w:semiHidden="false" w:unhideWhenUsed="false"/>
    <w:lsdException w:name="Medium Shading 1 Accent 3" w:uiPriority="63" w:semiHidden="false" w:unhideWhenUsed="false"/>
    <w:lsdException w:name="Normal Table" w:uiPriority="99" w:qFormat="true"/>
    <w:lsdException w:name="Body Text 2" w:uiPriority="0" w:semiHidden="false" w:unhideWhenUsed="false"/>
    <w:lsdException w:name="Table Simple 2" w:uiPriority="0" w:semiHidden="false" w:unhideWhenUsed="false"/>
    <w:lsdException w:name="Table Grid 3" w:uiPriority="0" w:semiHidden="false" w:unhideWhenUsed="false"/>
    <w:lsdException w:name="Body Text Indent 2" w:uiPriority="0" w:semiHidden="false" w:unhideWhenUsed="false"/>
    <w:lsdException w:name="Table Professional" w:uiPriority="0" w:semiHidden="false" w:unhideWhenUsed="false"/>
    <w:lsdException w:name="HTML Code" w:uiPriority="0" w:semiHidden="false" w:unhideWhenUsed="false"/>
    <w:lsdException w:name="Strong" w:uiPriority="0" w:semiHidden="false" w:unhideWhenUsed="false" w:qFormat="true"/>
    <w:lsdException w:name="Table Columns 5" w:uiPriority="0" w:semiHidden="false" w:unhideWhenUsed="false"/>
    <w:lsdException w:name="Table Web 3" w:uiPriority="0" w:semiHidden="false" w:unhideWhenUsed="false"/>
    <w:lsdException w:name="Table Columns 4" w:uiPriority="0" w:semiHidden="false" w:unhideWhenUsed="false"/>
    <w:lsdException w:name="Body Text" w:uiPriority="0" w:semiHidden="false" w:unhideWhenUsed="false"/>
    <w:lsdException w:name="Table Web 2" w:uiPriority="0" w:semiHidden="false" w:unhideWhenUsed="false"/>
    <w:lsdException w:name="Light List Accent 1" w:uiPriority="61" w:semiHidden="false" w:unhideWhenUsed="false"/>
    <w:lsdException w:name="Light Grid Accent 3" w:uiPriority="62" w:semiHidden="false" w:unhideWhenUsed="false"/>
    <w:lsdException w:name="Medium List 2 Accent 1" w:uiPriority="66" w:semiHidden="false" w:unhideWhenUsed="false"/>
    <w:lsdException w:name="Document Map" w:uiPriority="0" w:semiHidden="false" w:unhideWhenUsed="false"/>
    <w:lsdException w:name="Medium List 1 Accent 1" w:uiPriority="65" w:semiHidden="false" w:unhideWhenUsed="false"/>
    <w:lsdException w:name="Light List" w:uiPriority="61" w:semiHidden="false" w:unhideWhenUsed="false"/>
    <w:lsdException w:name="Table Classic 3" w:uiPriority="0" w:semiHidden="false" w:unhideWhenUsed="false"/>
    <w:lsdException w:name="index heading" w:uiPriority="0" w:semiHidden="false" w:unhideWhenUsed="false"/>
    <w:lsdException w:name="Medium Shading 2" w:uiPriority="64" w:semiHidden="false" w:unhideWhenUsed="false"/>
    <w:lsdException w:name="List Continue 2" w:uiPriority="0" w:semiHidden="false" w:unhideWhenUsed="false"/>
    <w:lsdException w:name="Table List 5" w:uiPriority="0" w:semiHidden="false" w:unhideWhenUsed="false"/>
    <w:lsdException w:name="Date" w:uiPriority="0" w:semiHidden="false" w:unhideWhenUsed="false"/>
    <w:lsdException w:name="index 6" w:uiPriority="0" w:semiHidden="false" w:unhideWhenUsed="false"/>
    <w:lsdException w:name="Note Heading" w:uiPriority="0" w:semiHidden="false" w:unhideWhenUsed="false"/>
    <w:lsdException w:name="Colorful Shading Accent 4" w:uiPriority="71" w:semiHidden="false" w:unhideWhenUsed="false"/>
    <w:lsdException w:name="Medium Grid 3 Accent 3" w:uiPriority="69" w:semiHidden="false" w:unhideWhenUsed="false"/>
    <w:lsdException w:name="Medium Shading 1 Accent 1" w:uiPriority="63" w:semiHidden="false" w:unhideWhenUsed="false"/>
    <w:lsdException w:name="Table Grid" w:uiPriority="39" w:semiHidden="false" w:unhideWhenUsed="false" w:qFormat="true"/>
    <w:lsdException w:name="HTML Sample" w:uiPriority="0" w:semiHidden="false" w:unhideWhenUsed="false"/>
    <w:lsdException w:name="Dark List Accent 3" w:uiPriority="70" w:semiHidden="false" w:unhideWhenUsed="false"/>
    <w:lsdException w:name="List Bullet 5" w:uiPriority="0" w:semiHidden="false" w:unhideWhenUsed="false"/>
    <w:lsdException w:name="Medium Grid 3 Accent 6" w:uiPriority="69" w:semiHidden="false" w:unhideWhenUsed="false"/>
    <w:lsdException w:name="Colorful Grid Accent 1" w:uiPriority="73" w:semiHidden="false" w:unhideWhenUsed="false"/>
    <w:lsdException w:name="Colorful List Accent 4" w:uiPriority="72" w:semiHidden="false" w:unhideWhenUsed="false"/>
    <w:lsdException w:name="Light Shading Accent 4" w:uiPriority="60" w:semiHidden="false" w:unhideWhenUsed="false"/>
    <w:lsdException w:name="Table List 4" w:uiPriority="0" w:semiHidden="false" w:unhideWhenUsed="false"/>
    <w:lsdException w:name="Dark List Accent 4" w:uiPriority="70" w:semiHidden="false" w:unhideWhenUsed="false"/>
    <w:lsdException w:name="Medium List 2 Accent 6" w:uiPriority="66" w:semiHidden="false" w:unhideWhenUsed="false"/>
    <w:lsdException w:name="heading 5" w:uiPriority="0" w:qFormat="true"/>
    <w:lsdException w:name="envelope address" w:uiPriority="0" w:semiHidden="false" w:unhideWhenUsed="false"/>
    <w:lsdException w:name="Table List 6" w:uiPriority="0" w:semiHidden="false" w:unhideWhenUsed="false"/>
    <w:lsdException w:name="Medium Grid 1 Accent 2" w:uiPriority="67" w:semiHidden="false" w:unhideWhenUsed="false"/>
    <w:lsdException w:name="heading 7" w:uiPriority="0" w:qFormat="true"/>
    <w:lsdException w:name="Light Grid Accent 5" w:uiPriority="62" w:semiHidden="false" w:unhideWhenUsed="false"/>
    <w:lsdException w:name="Table Web 1" w:uiPriority="0" w:semiHidden="false" w:unhideWhenUsed="false"/>
    <w:lsdException w:name="Table Colorful 3" w:uiPriority="0" w:semiHidden="false" w:unhideWhenUsed="false"/>
    <w:lsdException w:name="Title" w:uiPriority="9" w:semiHidden="false" w:unhideWhenUsed="false" w:qFormat="true"/>
    <w:lsdException w:name="Light List Accent 5" w:uiPriority="61" w:semiHidden="false" w:unhideWhenUsed="false"/>
    <w:lsdException w:name="Medium Shading 1" w:uiPriority="63" w:semiHidden="false" w:unhideWhenUsed="false"/>
    <w:lsdException w:name="Table Colorful 1" w:uiPriority="0" w:semiHidden="false" w:unhideWhenUsed="false"/>
    <w:lsdException w:name="Table List 2" w:uiPriority="0" w:semiHidden="false" w:unhideWhenUsed="false"/>
    <w:lsdException w:name="Dark List Accent 2" w:uiPriority="70" w:semiHidden="false" w:unhideWhenUsed="false"/>
    <w:lsdException w:name="Signature" w:uiPriority="0" w:semiHidden="false" w:unhideWhenUsed="false"/>
    <w:lsdException w:name="heading 2" w:uiPriority="9" w:semiHidden="false" w:unhideWhenUsed="false" w:qFormat="true"/>
    <w:lsdException w:name="heading 4" w:uiPriority="0" w:qFormat="true"/>
    <w:lsdException w:name="Medium Shading 2 Accent 3" w:uiPriority="64" w:semiHidden="false" w:unhideWhenUsed="false"/>
    <w:lsdException w:name="Light Grid Accent 1" w:uiPriority="62" w:semiHidden="false" w:unhideWhenUsed="false"/>
    <w:lsdException w:name="Colorful Shading Accent 2" w:uiPriority="71" w:semiHidden="false" w:unhideWhenUsed="false"/>
    <w:lsdException w:name="Light Grid Accent 2" w:uiPriority="62" w:semiHidden="false" w:unhideWhenUsed="false"/>
    <w:lsdException w:name="HTML Keyboard" w:uiPriority="0" w:semiHidden="false" w:unhideWhenUsed="false"/>
    <w:lsdException w:name="Medium Shading 2 Accent 4" w:uiPriority="64" w:semiHidden="false" w:unhideWhenUsed="false"/>
    <w:lsdException w:name="index 2" w:uiPriority="0" w:semiHidden="false" w:unhideWhenUsed="false"/>
    <w:lsdException w:name="Table Grid 1" w:uiPriority="0" w:semiHidden="false" w:unhideWhenUsed="false"/>
    <w:lsdException w:name="Medium Grid 1 Accent 1" w:uiPriority="67" w:semiHidden="false" w:unhideWhenUsed="false"/>
    <w:lsdException w:name="endnote reference" w:uiPriority="0" w:semiHidden="false" w:unhideWhenUsed="false"/>
    <w:lsdException w:name="Table Contemporary" w:uiPriority="0" w:semiHidden="false" w:unhideWhenUsed="false"/>
    <w:lsdException w:name="Light List Accent 3" w:uiPriority="61" w:semiHidden="false" w:unhideWhenUsed="false"/>
    <w:lsdException w:name="Medium List 1 Accent 5" w:uiPriority="65" w:semiHidden="false" w:unhideWhenUsed="false"/>
    <w:lsdException w:name="Medium List 2 Accent 4" w:uiPriority="66" w:semiHidden="false" w:unhideWhenUsed="false"/>
    <w:lsdException w:name="HTML Address" w:uiPriority="0" w:semiHidden="false" w:unhideWhenUsed="false"/>
    <w:lsdException w:name="Emphasis" w:uiPriority="0" w:semiHidden="false" w:unhideWhenUsed="false" w:qFormat="true"/>
    <w:lsdException w:name="Table Theme" w:uiPriority="0" w:semiHidden="false" w:unhideWhenUsed="false"/>
    <w:lsdException w:name="Table Grid 6" w:uiPriority="0" w:semiHidden="false" w:unhideWhenUsed="false"/>
    <w:lsdException w:name="Medium Shading 1 Accent 4" w:uiPriority="63" w:semiHidden="false" w:unhideWhenUsed="false"/>
    <w:lsdException w:name="List Number 3" w:uiPriority="0" w:semiHidden="false" w:unhideWhenUsed="false"/>
    <w:lsdException w:name="Light List Accent 2" w:uiPriority="61" w:semiHidden="false" w:unhideWhenUsed="false"/>
    <w:lsdException w:name="toc 3" w:uiPriority="0" w:semiHidden="false" w:unhideWhenUsed="false"/>
    <w:lsdException w:name="Light Shading" w:uiPriority="60" w:semiHidden="false" w:unhideWhenUsed="false"/>
    <w:lsdException w:name="index 3" w:uiPriority="0" w:semiHidden="false" w:unhideWhenUsed="false"/>
    <w:lsdException w:name="Medium List 2 Accent 5" w:uiPriority="66" w:semiHidden="false" w:unhideWhenUsed="false"/>
    <w:lsdException w:name="index 1" w:uiPriority="0" w:semiHidden="false" w:unhideWhenUsed="false"/>
    <w:lsdException w:name="heading 8" w:uiPriority="0" w:qFormat="true"/>
  </w:latentStyles>
  <w:style w:type="paragraph" w:styleId="00001a">
    <w:name w:val="heading 3"/>
    <w:basedOn w:val="000017"/>
    <w:next w:val="000017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17" w:default="true">
    <w:name w:val="Normal"/>
    <w:uiPriority w:val="0"/>
    <w:pPr>
      <w:widowControl w:val="false"/>
      <w:snapToGrid w:val="false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table" w:styleId="00001c" w:default="tru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d">
    <w:name w:val="Title"/>
    <w:basedOn w:val="000017"/>
    <w:next w:val="000017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00001e">
    <w:name w:val="Table Grid"/>
    <w:basedOn w:val="00001c"/>
    <w:uiPriority w:val="39"/>
    <w:qFormat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b" w:default="true">
    <w:name w:val="Default Paragraph Font"/>
    <w:uiPriority w:val="0"/>
    <w:semiHidden/>
    <w:qFormat/>
  </w:style>
  <w:style w:type="paragraph" w:styleId="000019">
    <w:name w:val="heading 2"/>
    <w:basedOn w:val="000017"/>
    <w:next w:val="000017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18">
    <w:name w:val="heading 1"/>
    <w:basedOn w:val="000017"/>
    <w:next w:val="000017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3.png" /><Relationship Id="rId8" Type="http://schemas.openxmlformats.org/officeDocument/2006/relationships/image" Target="media/image2.png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11" Type="http://schemas.openxmlformats.org/officeDocument/2006/relationships/image" Target="media/image5.png" /><Relationship Id="rId2" Type="http://schemas.openxmlformats.org/officeDocument/2006/relationships/footnotes" Target="footnotes.xml" /><Relationship Id="rId0" Type="http://schemas.openxmlformats.org/officeDocument/2006/relationships/styles" Target="styles.xml" /><Relationship Id="rId14" Type="http://schemas.openxmlformats.org/officeDocument/2006/relationships/image" Target="media/image8.png" /><Relationship Id="rId10" Type="http://schemas.openxmlformats.org/officeDocument/2006/relationships/image" Target="media/image4.png" /><Relationship Id="rId12" Type="http://schemas.openxmlformats.org/officeDocument/2006/relationships/image" Target="media/image6.png" /><Relationship Id="rId7" Type="http://schemas.openxmlformats.org/officeDocument/2006/relationships/image" Target="media/image1.png" /><Relationship Id="rId13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2026-08-05T15:28:29Z</dcterms:created>
  <dcterms:modified xsi:type="dcterms:W3CDTF">2026-08-05T15:28:29Z</dcterms:modified>
  <dc:title>解决方案型测试授权申请概要方案</dc:title>
  <dc:subject>W3 解决方案型测试授权申请</dc:subject>
</cp:coreProperties>
</file>